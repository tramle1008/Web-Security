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3">
      <w:pPr>
        <w:pageBreakBefore w:val="0"/>
        <w:shd w:val="clear" w:fill="FFFFFF"/>
        <w:spacing w:before="120" w:after="120"/>
        <w:rPr>
          <w:rFonts w:hint="default" w:ascii="Times New Roman" w:hAnsi="Times New Roman" w:eastAsia="Quattrocento Sans" w:cs="Times New Roman"/>
          <w:sz w:val="24"/>
          <w:szCs w:val="24"/>
        </w:rPr>
      </w:pPr>
      <w:bookmarkStart w:id="0" w:name="_heading=h.gjdgxs" w:colFirst="0" w:colLast="0"/>
      <w:bookmarkEnd w:id="0"/>
      <w:r>
        <w:rPr>
          <w:rFonts w:hint="default" w:ascii="Times New Roman" w:hAnsi="Times New Roman" w:eastAsia="Quattrocento Sans" w:cs="Times New Roman"/>
          <w:b/>
          <w:color w:val="031B4E"/>
          <w:sz w:val="45"/>
          <w:szCs w:val="45"/>
          <w:rtl w:val="0"/>
        </w:rPr>
        <w:t>How To Create a Self-Signed SSL Certificate for Apache in Ubuntu 20.04</w:t>
      </w:r>
    </w:p>
    <w:p w14:paraId="00000004">
      <w:pPr>
        <w:pageBreakBefore w:val="0"/>
        <w:numPr>
          <w:ilvl w:val="1"/>
          <w:numId w:val="1"/>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4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apt update</w:t>
      </w:r>
    </w:p>
    <w:p w14:paraId="00000005">
      <w:pPr>
        <w:pageBreakBefore w:val="0"/>
        <w:numPr>
          <w:ilvl w:val="1"/>
          <w:numId w:val="1"/>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4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apt install apache2</w:t>
      </w:r>
    </w:p>
    <w:p w14:paraId="00000006">
      <w:pPr>
        <w:pageBreakBefore w:val="0"/>
        <w:numPr>
          <w:ilvl w:val="1"/>
          <w:numId w:val="1"/>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64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ufw allow "Apache Full"</w:t>
      </w:r>
    </w:p>
    <w:p w14:paraId="00000007">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rPr>
          <w:rFonts w:hint="default" w:ascii="Times New Roman" w:hAnsi="Times New Roman" w:eastAsia="Consolas" w:cs="Times New Roman"/>
          <w:color w:val="545454"/>
          <w:sz w:val="21"/>
          <w:szCs w:val="21"/>
        </w:rPr>
      </w:pPr>
    </w:p>
    <w:p w14:paraId="00000008">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(base) b2204973@client:~$ sudo ufw allow "Apache Full"</w:t>
      </w:r>
    </w:p>
    <w:p w14:paraId="00000009">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Rules updated</w:t>
      </w:r>
    </w:p>
    <w:p w14:paraId="0000000A">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Rules updated (v6)</w:t>
      </w:r>
    </w:p>
    <w:p w14:paraId="0000000B">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(base) b2204973@client:~$ sudo ufw status</w:t>
      </w:r>
    </w:p>
    <w:p w14:paraId="0000000C">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Status: inactive</w:t>
      </w:r>
    </w:p>
    <w:p w14:paraId="0000000D">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(base) b2204973@client:~$ sudo ufw enable</w:t>
      </w:r>
    </w:p>
    <w:p w14:paraId="0000000E">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Firewall is active and enabled on system startup</w:t>
      </w:r>
    </w:p>
    <w:p w14:paraId="0000000F">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(base) b2204973@client:~$ sudo ufw status</w:t>
      </w:r>
    </w:p>
    <w:p w14:paraId="00000010">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Status: active</w:t>
      </w:r>
    </w:p>
    <w:p w14:paraId="00000011">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p>
    <w:p w14:paraId="00000012">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To                         Action      From</w:t>
      </w:r>
    </w:p>
    <w:p w14:paraId="00000013">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      ----</w:t>
      </w:r>
    </w:p>
    <w:p w14:paraId="00000014">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Apache Full                ALLOW       Anywhere                  </w:t>
      </w:r>
    </w:p>
    <w:p w14:paraId="00000015">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Apache Full (v6)           ALLOW       Anywhere (v6)             </w:t>
      </w:r>
    </w:p>
    <w:p w14:paraId="00000016">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p>
    <w:p w14:paraId="00000017">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(base) b2204973@client:~$ </w:t>
      </w:r>
    </w:p>
    <w:p w14:paraId="00000018">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p>
    <w:p w14:paraId="00000019">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p>
    <w:p w14:paraId="0000001A">
      <w:pPr>
        <w:pageBreakBefore w:val="0"/>
        <w:spacing w:before="450" w:after="150" w:line="240" w:lineRule="auto"/>
        <w:rPr>
          <w:rFonts w:hint="default" w:ascii="Times New Roman" w:hAnsi="Times New Roman" w:eastAsia="Quattrocento Sans" w:cs="Times New Roman"/>
          <w:color w:val="333333"/>
          <w:sz w:val="24"/>
          <w:szCs w:val="24"/>
        </w:rPr>
      </w:pPr>
      <w:bookmarkStart w:id="1" w:name="bookmark=id.1fob9te" w:colFirst="0" w:colLast="0"/>
      <w:bookmarkEnd w:id="1"/>
      <w:r>
        <w:rPr>
          <w:rFonts w:hint="default" w:ascii="Times New Roman" w:hAnsi="Times New Roman" w:eastAsia="Quattrocento Sans" w:cs="Times New Roman"/>
          <w:b/>
          <w:color w:val="323232"/>
          <w:sz w:val="39"/>
          <w:szCs w:val="39"/>
          <w:rtl w:val="0"/>
        </w:rPr>
        <w:t>Step 1 — Enabling </w:t>
      </w:r>
      <w:r>
        <w:rPr>
          <w:rFonts w:hint="default" w:ascii="Times New Roman" w:hAnsi="Times New Roman" w:eastAsia="Consolas" w:cs="Times New Roman"/>
          <w:b/>
          <w:color w:val="545454"/>
          <w:sz w:val="23"/>
          <w:szCs w:val="23"/>
          <w:shd w:val="clear" w:fill="F2F2F2"/>
          <w:rtl w:val="0"/>
        </w:rPr>
        <w:t>mod_ssl</w:t>
      </w:r>
    </w:p>
    <w:p w14:paraId="0000001B">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Enable </w:t>
      </w:r>
      <w:r>
        <w:rPr>
          <w:rFonts w:hint="default" w:ascii="Times New Roman" w:hAnsi="Times New Roman" w:eastAsia="Consolas" w:cs="Times New Roman"/>
          <w:color w:val="545454"/>
          <w:sz w:val="23"/>
          <w:szCs w:val="23"/>
          <w:shd w:val="clear" w:fill="F2F2F2"/>
          <w:rtl w:val="0"/>
        </w:rPr>
        <w:t>mod_ssl</w:t>
      </w:r>
      <w:r>
        <w:rPr>
          <w:rFonts w:hint="default" w:ascii="Times New Roman" w:hAnsi="Times New Roman" w:eastAsia="Quattrocento Sans" w:cs="Times New Roman"/>
          <w:color w:val="333333"/>
          <w:sz w:val="24"/>
          <w:szCs w:val="24"/>
          <w:rtl w:val="0"/>
        </w:rPr>
        <w:t> with the </w:t>
      </w:r>
      <w:r>
        <w:rPr>
          <w:rFonts w:hint="default" w:ascii="Times New Roman" w:hAnsi="Times New Roman" w:eastAsia="Consolas" w:cs="Times New Roman"/>
          <w:color w:val="545454"/>
          <w:sz w:val="23"/>
          <w:szCs w:val="23"/>
          <w:shd w:val="clear" w:fill="F2F2F2"/>
          <w:rtl w:val="0"/>
        </w:rPr>
        <w:t>a2enmod</w:t>
      </w:r>
      <w:r>
        <w:rPr>
          <w:rFonts w:hint="default" w:ascii="Times New Roman" w:hAnsi="Times New Roman" w:eastAsia="Quattrocento Sans" w:cs="Times New Roman"/>
          <w:color w:val="333333"/>
          <w:sz w:val="24"/>
          <w:szCs w:val="24"/>
          <w:rtl w:val="0"/>
        </w:rPr>
        <w:t> command:</w:t>
      </w:r>
    </w:p>
    <w:p w14:paraId="0000001C">
      <w:pPr>
        <w:pageBreakBefore w:val="0"/>
        <w:numPr>
          <w:ilvl w:val="0"/>
          <w:numId w:val="2"/>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a2enmod ssl</w:t>
      </w:r>
    </w:p>
    <w:p w14:paraId="0000001D">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Restart Apache to activate the module:</w:t>
      </w:r>
    </w:p>
    <w:p w14:paraId="0000001E">
      <w:pPr>
        <w:pageBreakBefore w:val="0"/>
        <w:numPr>
          <w:ilvl w:val="0"/>
          <w:numId w:val="3"/>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systemctl restart apache2</w:t>
      </w:r>
    </w:p>
    <w:p w14:paraId="0000001F">
      <w:pPr>
        <w:pageBreakBefore w:val="0"/>
        <w:spacing w:before="450" w:after="150" w:line="240" w:lineRule="auto"/>
        <w:rPr>
          <w:rFonts w:hint="default" w:ascii="Times New Roman" w:hAnsi="Times New Roman" w:eastAsia="Quattrocento Sans" w:cs="Times New Roman"/>
          <w:b/>
          <w:color w:val="323232"/>
          <w:sz w:val="39"/>
          <w:szCs w:val="39"/>
        </w:rPr>
      </w:pPr>
      <w:bookmarkStart w:id="2" w:name="bookmark=id.3znysh7" w:colFirst="0" w:colLast="0"/>
      <w:bookmarkEnd w:id="2"/>
      <w:r>
        <w:rPr>
          <w:rFonts w:hint="default" w:ascii="Times New Roman" w:hAnsi="Times New Roman" w:eastAsia="Quattrocento Sans" w:cs="Times New Roman"/>
          <w:b/>
          <w:color w:val="323232"/>
          <w:sz w:val="39"/>
          <w:szCs w:val="39"/>
          <w:rtl w:val="0"/>
        </w:rPr>
        <w:t>Step 2 – Creating the SSL Certificate</w:t>
      </w:r>
    </w:p>
    <w:p w14:paraId="00000020">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We can create the SSL key and certificate files with the </w:t>
      </w:r>
      <w:r>
        <w:rPr>
          <w:rFonts w:hint="default" w:ascii="Times New Roman" w:hAnsi="Times New Roman" w:eastAsia="Consolas" w:cs="Times New Roman"/>
          <w:color w:val="545454"/>
          <w:sz w:val="23"/>
          <w:szCs w:val="23"/>
          <w:shd w:val="clear" w:fill="F2F2F2"/>
          <w:rtl w:val="0"/>
        </w:rPr>
        <w:t>openssl</w:t>
      </w:r>
      <w:r>
        <w:rPr>
          <w:rFonts w:hint="default" w:ascii="Times New Roman" w:hAnsi="Times New Roman" w:eastAsia="Quattrocento Sans" w:cs="Times New Roman"/>
          <w:color w:val="333333"/>
          <w:sz w:val="24"/>
          <w:szCs w:val="24"/>
          <w:rtl w:val="0"/>
        </w:rPr>
        <w:t> command:</w:t>
      </w:r>
    </w:p>
    <w:p w14:paraId="00000021">
      <w:pPr>
        <w:pageBreakBefore w:val="0"/>
        <w:numPr>
          <w:ilvl w:val="0"/>
          <w:numId w:val="4"/>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openssl req -x509 -nodes -days 365 -newkey rsa:2048 -keyout /etc/ssl/private/apache-selfsigned.key -out /etc/ssl/certs/apache-selfsigned.crt</w:t>
      </w:r>
    </w:p>
    <w:tbl>
      <w:tblPr>
        <w:tblStyle w:val="42"/>
        <w:tblW w:w="9360" w:type="dxa"/>
        <w:tblInd w:w="0" w:type="dxa"/>
        <w:tblLayout w:type="fixed"/>
        <w:tblCellMar>
          <w:top w:w="0" w:type="dxa"/>
          <w:left w:w="108" w:type="dxa"/>
          <w:bottom w:w="0" w:type="dxa"/>
          <w:right w:w="108" w:type="dxa"/>
        </w:tblCellMar>
      </w:tblPr>
      <w:tblGrid>
        <w:gridCol w:w="3067"/>
        <w:gridCol w:w="6292"/>
      </w:tblGrid>
      <w:tr w14:paraId="0F963C5C">
        <w:tblPrEx>
          <w:tblCellMar>
            <w:top w:w="0" w:type="dxa"/>
            <w:left w:w="108" w:type="dxa"/>
            <w:bottom w:w="0" w:type="dxa"/>
            <w:right w:w="108" w:type="dxa"/>
          </w:tblCellMar>
        </w:tblPrEx>
        <w:trPr>
          <w:trHeight w:val="530" w:hRule="atLeast"/>
        </w:trPr>
        <w:tc>
          <w:tcPr>
            <w:tcMar>
              <w:top w:w="100" w:type="dxa"/>
              <w:left w:w="100" w:type="dxa"/>
              <w:bottom w:w="100" w:type="dxa"/>
              <w:right w:w="100" w:type="dxa"/>
            </w:tcMar>
            <w:vAlign w:val="top"/>
          </w:tcPr>
          <w:p w14:paraId="00000022">
            <w:pPr>
              <w:spacing w:after="330" w:line="240" w:lineRule="auto"/>
              <w:jc w:val="center"/>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b/>
                <w:color w:val="545454"/>
                <w:sz w:val="23"/>
                <w:szCs w:val="23"/>
                <w:shd w:val="clear" w:fill="F2F2F2"/>
                <w:rtl w:val="0"/>
              </w:rPr>
              <w:t>Thành phần</w:t>
            </w:r>
          </w:p>
        </w:tc>
        <w:tc>
          <w:tcPr>
            <w:tcMar>
              <w:top w:w="100" w:type="dxa"/>
              <w:left w:w="100" w:type="dxa"/>
              <w:bottom w:w="100" w:type="dxa"/>
              <w:right w:w="100" w:type="dxa"/>
            </w:tcMar>
            <w:vAlign w:val="top"/>
          </w:tcPr>
          <w:p w14:paraId="00000023">
            <w:pPr>
              <w:spacing w:after="330" w:line="240" w:lineRule="auto"/>
              <w:jc w:val="center"/>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b/>
                <w:color w:val="545454"/>
                <w:sz w:val="23"/>
                <w:szCs w:val="23"/>
                <w:shd w:val="clear" w:fill="F2F2F2"/>
                <w:rtl w:val="0"/>
              </w:rPr>
              <w:t>Giải thích</w:t>
            </w:r>
          </w:p>
        </w:tc>
      </w:tr>
      <w:tr w14:paraId="597F3DA8">
        <w:tblPrEx>
          <w:tblCellMar>
            <w:top w:w="0" w:type="dxa"/>
            <w:left w:w="108" w:type="dxa"/>
            <w:bottom w:w="0" w:type="dxa"/>
            <w:right w:w="108" w:type="dxa"/>
          </w:tblCellMar>
        </w:tblPrEx>
        <w:trPr>
          <w:trHeight w:val="1085" w:hRule="atLeast"/>
        </w:trPr>
        <w:tc>
          <w:tcPr>
            <w:tcMar>
              <w:top w:w="100" w:type="dxa"/>
              <w:left w:w="100" w:type="dxa"/>
              <w:bottom w:w="100" w:type="dxa"/>
              <w:right w:w="100" w:type="dxa"/>
            </w:tcMar>
            <w:vAlign w:val="top"/>
          </w:tcPr>
          <w:p w14:paraId="00000024">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b/>
                <w:color w:val="545454"/>
                <w:sz w:val="23"/>
                <w:szCs w:val="23"/>
                <w:shd w:val="clear" w:fill="F2F2F2"/>
                <w:rtl w:val="0"/>
              </w:rPr>
              <w:t>openssl</w:t>
            </w:r>
          </w:p>
        </w:tc>
        <w:tc>
          <w:tcPr>
            <w:tcMar>
              <w:top w:w="100" w:type="dxa"/>
              <w:left w:w="100" w:type="dxa"/>
              <w:bottom w:w="100" w:type="dxa"/>
              <w:right w:w="100" w:type="dxa"/>
            </w:tcMar>
            <w:vAlign w:val="top"/>
          </w:tcPr>
          <w:p w14:paraId="00000025">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color w:val="545454"/>
                <w:sz w:val="23"/>
                <w:szCs w:val="23"/>
                <w:shd w:val="clear" w:fill="F2F2F2"/>
                <w:rtl w:val="0"/>
              </w:rPr>
              <w:t>Là công cụ dòng lệnh để tạo, quản lý chứng chỉ SSL, khóa riêng (private key), yêu cầu ký chứng chỉ (CSR), mã hóa, v.v.</w:t>
            </w:r>
          </w:p>
        </w:tc>
      </w:tr>
      <w:tr w14:paraId="52C94186">
        <w:tblPrEx>
          <w:tblCellMar>
            <w:top w:w="0" w:type="dxa"/>
            <w:left w:w="108" w:type="dxa"/>
            <w:bottom w:w="0" w:type="dxa"/>
            <w:right w:w="108" w:type="dxa"/>
          </w:tblCellMar>
        </w:tblPrEx>
        <w:trPr>
          <w:trHeight w:val="1385" w:hRule="atLeast"/>
        </w:trPr>
        <w:tc>
          <w:tcPr>
            <w:tcMar>
              <w:top w:w="100" w:type="dxa"/>
              <w:left w:w="100" w:type="dxa"/>
              <w:bottom w:w="100" w:type="dxa"/>
              <w:right w:w="100" w:type="dxa"/>
            </w:tcMar>
            <w:vAlign w:val="top"/>
          </w:tcPr>
          <w:p w14:paraId="00000026">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b/>
                <w:color w:val="545454"/>
                <w:sz w:val="23"/>
                <w:szCs w:val="23"/>
                <w:shd w:val="clear" w:fill="F2F2F2"/>
                <w:rtl w:val="0"/>
              </w:rPr>
              <w:t>req -x509</w:t>
            </w:r>
          </w:p>
        </w:tc>
        <w:tc>
          <w:tcPr>
            <w:tcMar>
              <w:top w:w="100" w:type="dxa"/>
              <w:left w:w="100" w:type="dxa"/>
              <w:bottom w:w="100" w:type="dxa"/>
              <w:right w:w="100" w:type="dxa"/>
            </w:tcMar>
            <w:vAlign w:val="top"/>
          </w:tcPr>
          <w:p w14:paraId="00000027">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Roboto Mono" w:cs="Times New Roman"/>
                <w:color w:val="188038"/>
                <w:sz w:val="23"/>
                <w:szCs w:val="23"/>
                <w:shd w:val="clear" w:fill="F2F2F2"/>
                <w:rtl w:val="0"/>
              </w:rPr>
              <w:t>req</w:t>
            </w:r>
            <w:r>
              <w:rPr>
                <w:rFonts w:hint="default" w:ascii="Times New Roman" w:hAnsi="Times New Roman" w:eastAsia="Consolas" w:cs="Times New Roman"/>
                <w:color w:val="545454"/>
                <w:sz w:val="23"/>
                <w:szCs w:val="23"/>
                <w:shd w:val="clear" w:fill="F2F2F2"/>
                <w:rtl w:val="0"/>
              </w:rPr>
              <w:t xml:space="preserve"> dùng để tạo yêu cầu chứng chỉ (CSR), còn </w:t>
            </w:r>
            <w:r>
              <w:rPr>
                <w:rFonts w:hint="default" w:ascii="Times New Roman" w:hAnsi="Times New Roman" w:eastAsia="Roboto Mono" w:cs="Times New Roman"/>
                <w:color w:val="188038"/>
                <w:sz w:val="23"/>
                <w:szCs w:val="23"/>
                <w:shd w:val="clear" w:fill="F2F2F2"/>
                <w:rtl w:val="0"/>
              </w:rPr>
              <w:t>-x509</w:t>
            </w:r>
            <w:r>
              <w:rPr>
                <w:rFonts w:hint="default" w:ascii="Times New Roman" w:hAnsi="Times New Roman" w:eastAsia="Consolas" w:cs="Times New Roman"/>
                <w:color w:val="545454"/>
                <w:sz w:val="23"/>
                <w:szCs w:val="23"/>
                <w:shd w:val="clear" w:fill="F2F2F2"/>
                <w:rtl w:val="0"/>
              </w:rPr>
              <w:t xml:space="preserve"> nghĩa là thay vì tạo CSR, ta sẽ tạo luôn </w:t>
            </w:r>
            <w:r>
              <w:rPr>
                <w:rFonts w:hint="default" w:ascii="Times New Roman" w:hAnsi="Times New Roman" w:eastAsia="Consolas" w:cs="Times New Roman"/>
                <w:b/>
                <w:color w:val="545454"/>
                <w:sz w:val="23"/>
                <w:szCs w:val="23"/>
                <w:shd w:val="clear" w:fill="F2F2F2"/>
                <w:rtl w:val="0"/>
              </w:rPr>
              <w:t>chứng chỉ tự ký</w:t>
            </w:r>
            <w:r>
              <w:rPr>
                <w:rFonts w:hint="default" w:ascii="Times New Roman" w:hAnsi="Times New Roman" w:eastAsia="Consolas" w:cs="Times New Roman"/>
                <w:color w:val="545454"/>
                <w:sz w:val="23"/>
                <w:szCs w:val="23"/>
                <w:shd w:val="clear" w:fill="F2F2F2"/>
                <w:rtl w:val="0"/>
              </w:rPr>
              <w:t xml:space="preserve"> theo chuẩn </w:t>
            </w:r>
            <w:r>
              <w:rPr>
                <w:rFonts w:hint="default" w:ascii="Times New Roman" w:hAnsi="Times New Roman" w:eastAsia="Consolas" w:cs="Times New Roman"/>
                <w:b/>
                <w:color w:val="545454"/>
                <w:sz w:val="23"/>
                <w:szCs w:val="23"/>
                <w:shd w:val="clear" w:fill="F2F2F2"/>
                <w:rtl w:val="0"/>
              </w:rPr>
              <w:t>X.509</w:t>
            </w:r>
            <w:r>
              <w:rPr>
                <w:rFonts w:hint="default" w:ascii="Times New Roman" w:hAnsi="Times New Roman" w:eastAsia="Consolas" w:cs="Times New Roman"/>
                <w:color w:val="545454"/>
                <w:sz w:val="23"/>
                <w:szCs w:val="23"/>
                <w:shd w:val="clear" w:fill="F2F2F2"/>
                <w:rtl w:val="0"/>
              </w:rPr>
              <w:t xml:space="preserve"> (chuẩn dùng cho SSL/TLS).</w:t>
            </w:r>
          </w:p>
        </w:tc>
      </w:tr>
      <w:tr w14:paraId="6DF3C5C3">
        <w:tblPrEx>
          <w:tblCellMar>
            <w:top w:w="0" w:type="dxa"/>
            <w:left w:w="108" w:type="dxa"/>
            <w:bottom w:w="0" w:type="dxa"/>
            <w:right w:w="108" w:type="dxa"/>
          </w:tblCellMar>
        </w:tblPrEx>
        <w:trPr>
          <w:trHeight w:val="1370" w:hRule="atLeast"/>
        </w:trPr>
        <w:tc>
          <w:tcPr>
            <w:tcMar>
              <w:top w:w="100" w:type="dxa"/>
              <w:left w:w="100" w:type="dxa"/>
              <w:bottom w:w="100" w:type="dxa"/>
              <w:right w:w="100" w:type="dxa"/>
            </w:tcMar>
            <w:vAlign w:val="top"/>
          </w:tcPr>
          <w:p w14:paraId="00000028">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b/>
                <w:color w:val="545454"/>
                <w:sz w:val="23"/>
                <w:szCs w:val="23"/>
                <w:shd w:val="clear" w:fill="F2F2F2"/>
                <w:rtl w:val="0"/>
              </w:rPr>
              <w:t>-nodes</w:t>
            </w:r>
          </w:p>
        </w:tc>
        <w:tc>
          <w:tcPr>
            <w:tcMar>
              <w:top w:w="100" w:type="dxa"/>
              <w:left w:w="100" w:type="dxa"/>
              <w:bottom w:w="100" w:type="dxa"/>
              <w:right w:w="100" w:type="dxa"/>
            </w:tcMar>
            <w:vAlign w:val="top"/>
          </w:tcPr>
          <w:p w14:paraId="00000029">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color w:val="545454"/>
                <w:sz w:val="23"/>
                <w:szCs w:val="23"/>
                <w:shd w:val="clear" w:fill="F2F2F2"/>
                <w:rtl w:val="0"/>
              </w:rPr>
              <w:t xml:space="preserve">(viết tắt của </w:t>
            </w:r>
            <w:r>
              <w:rPr>
                <w:rFonts w:hint="default" w:ascii="Times New Roman" w:hAnsi="Times New Roman" w:eastAsia="Consolas" w:cs="Times New Roman"/>
                <w:i/>
                <w:color w:val="545454"/>
                <w:sz w:val="23"/>
                <w:szCs w:val="23"/>
                <w:shd w:val="clear" w:fill="F2F2F2"/>
                <w:rtl w:val="0"/>
              </w:rPr>
              <w:t>no DES</w:t>
            </w:r>
            <w:r>
              <w:rPr>
                <w:rFonts w:hint="default" w:ascii="Times New Roman" w:hAnsi="Times New Roman" w:eastAsia="Consolas" w:cs="Times New Roman"/>
                <w:color w:val="545454"/>
                <w:sz w:val="23"/>
                <w:szCs w:val="23"/>
                <w:shd w:val="clear" w:fill="F2F2F2"/>
                <w:rtl w:val="0"/>
              </w:rPr>
              <w:t>) → không mã hóa private key bằng mật khẩu. Nghĩa là khi Apache khởi động, nó có thể tự dùng file key mà không cần bạn nhập mật khẩu mỗi lần khởi động.</w:t>
            </w:r>
          </w:p>
        </w:tc>
      </w:tr>
      <w:tr w14:paraId="5391F224">
        <w:tblPrEx>
          <w:tblCellMar>
            <w:top w:w="0" w:type="dxa"/>
            <w:left w:w="108" w:type="dxa"/>
            <w:bottom w:w="0" w:type="dxa"/>
            <w:right w:w="108" w:type="dxa"/>
          </w:tblCellMar>
        </w:tblPrEx>
        <w:trPr>
          <w:trHeight w:val="1100" w:hRule="atLeast"/>
        </w:trPr>
        <w:tc>
          <w:tcPr>
            <w:tcMar>
              <w:top w:w="100" w:type="dxa"/>
              <w:left w:w="100" w:type="dxa"/>
              <w:bottom w:w="100" w:type="dxa"/>
              <w:right w:w="100" w:type="dxa"/>
            </w:tcMar>
            <w:vAlign w:val="top"/>
          </w:tcPr>
          <w:p w14:paraId="0000002A">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b/>
                <w:color w:val="545454"/>
                <w:sz w:val="23"/>
                <w:szCs w:val="23"/>
                <w:shd w:val="clear" w:fill="F2F2F2"/>
                <w:rtl w:val="0"/>
              </w:rPr>
              <w:t>-days 365</w:t>
            </w:r>
          </w:p>
        </w:tc>
        <w:tc>
          <w:tcPr>
            <w:tcMar>
              <w:top w:w="100" w:type="dxa"/>
              <w:left w:w="100" w:type="dxa"/>
              <w:bottom w:w="100" w:type="dxa"/>
              <w:right w:w="100" w:type="dxa"/>
            </w:tcMar>
            <w:vAlign w:val="top"/>
          </w:tcPr>
          <w:p w14:paraId="0000002B">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color w:val="545454"/>
                <w:sz w:val="23"/>
                <w:szCs w:val="23"/>
                <w:shd w:val="clear" w:fill="F2F2F2"/>
                <w:rtl w:val="0"/>
              </w:rPr>
              <w:t xml:space="preserve">Chứng chỉ này có hiệu lực trong </w:t>
            </w:r>
            <w:r>
              <w:rPr>
                <w:rFonts w:hint="default" w:ascii="Times New Roman" w:hAnsi="Times New Roman" w:eastAsia="Consolas" w:cs="Times New Roman"/>
                <w:b/>
                <w:color w:val="545454"/>
                <w:sz w:val="23"/>
                <w:szCs w:val="23"/>
                <w:shd w:val="clear" w:fill="F2F2F2"/>
                <w:rtl w:val="0"/>
              </w:rPr>
              <w:t>365 ngày</w:t>
            </w:r>
            <w:r>
              <w:rPr>
                <w:rFonts w:hint="default" w:ascii="Times New Roman" w:hAnsi="Times New Roman" w:eastAsia="Consolas" w:cs="Times New Roman"/>
                <w:color w:val="545454"/>
                <w:sz w:val="23"/>
                <w:szCs w:val="23"/>
                <w:shd w:val="clear" w:fill="F2F2F2"/>
                <w:rtl w:val="0"/>
              </w:rPr>
              <w:t xml:space="preserve"> (1 năm). Trình duyệt hiện nay thường không chấp nhận chứng chỉ tự ký quá 1 năm.</w:t>
            </w:r>
          </w:p>
        </w:tc>
      </w:tr>
      <w:tr w14:paraId="3DCBAE7E">
        <w:tblPrEx>
          <w:tblCellMar>
            <w:top w:w="0" w:type="dxa"/>
            <w:left w:w="108" w:type="dxa"/>
            <w:bottom w:w="0" w:type="dxa"/>
            <w:right w:w="108" w:type="dxa"/>
          </w:tblCellMar>
        </w:tblPrEx>
        <w:trPr>
          <w:trHeight w:val="1115" w:hRule="atLeast"/>
        </w:trPr>
        <w:tc>
          <w:tcPr>
            <w:tcMar>
              <w:top w:w="100" w:type="dxa"/>
              <w:left w:w="100" w:type="dxa"/>
              <w:bottom w:w="100" w:type="dxa"/>
              <w:right w:w="100" w:type="dxa"/>
            </w:tcMar>
            <w:vAlign w:val="top"/>
          </w:tcPr>
          <w:p w14:paraId="0000002C">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b/>
                <w:color w:val="545454"/>
                <w:sz w:val="23"/>
                <w:szCs w:val="23"/>
                <w:shd w:val="clear" w:fill="F2F2F2"/>
                <w:rtl w:val="0"/>
              </w:rPr>
              <w:t>-newkey rsa:2048</w:t>
            </w:r>
          </w:p>
        </w:tc>
        <w:tc>
          <w:tcPr>
            <w:tcMar>
              <w:top w:w="100" w:type="dxa"/>
              <w:left w:w="100" w:type="dxa"/>
              <w:bottom w:w="100" w:type="dxa"/>
              <w:right w:w="100" w:type="dxa"/>
            </w:tcMar>
            <w:vAlign w:val="top"/>
          </w:tcPr>
          <w:p w14:paraId="0000002D">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color w:val="545454"/>
                <w:sz w:val="23"/>
                <w:szCs w:val="23"/>
                <w:shd w:val="clear" w:fill="F2F2F2"/>
                <w:rtl w:val="0"/>
              </w:rPr>
              <w:t xml:space="preserve">Tạo </w:t>
            </w:r>
            <w:r>
              <w:rPr>
                <w:rFonts w:hint="default" w:ascii="Times New Roman" w:hAnsi="Times New Roman" w:eastAsia="Consolas" w:cs="Times New Roman"/>
                <w:b/>
                <w:color w:val="545454"/>
                <w:sz w:val="23"/>
                <w:szCs w:val="23"/>
                <w:shd w:val="clear" w:fill="F2F2F2"/>
                <w:rtl w:val="0"/>
              </w:rPr>
              <w:t>một cặp khóa mới</w:t>
            </w:r>
            <w:r>
              <w:rPr>
                <w:rFonts w:hint="default" w:ascii="Times New Roman" w:hAnsi="Times New Roman" w:eastAsia="Consolas" w:cs="Times New Roman"/>
                <w:color w:val="545454"/>
                <w:sz w:val="23"/>
                <w:szCs w:val="23"/>
                <w:shd w:val="clear" w:fill="F2F2F2"/>
                <w:rtl w:val="0"/>
              </w:rPr>
              <w:t xml:space="preserve"> gồm public key và private key, với </w:t>
            </w:r>
            <w:r>
              <w:rPr>
                <w:rFonts w:hint="default" w:ascii="Times New Roman" w:hAnsi="Times New Roman" w:eastAsia="Consolas" w:cs="Times New Roman"/>
                <w:b/>
                <w:color w:val="545454"/>
                <w:sz w:val="23"/>
                <w:szCs w:val="23"/>
                <w:shd w:val="clear" w:fill="F2F2F2"/>
                <w:rtl w:val="0"/>
              </w:rPr>
              <w:t>thuật toán RSA</w:t>
            </w:r>
            <w:r>
              <w:rPr>
                <w:rFonts w:hint="default" w:ascii="Times New Roman" w:hAnsi="Times New Roman" w:eastAsia="Consolas" w:cs="Times New Roman"/>
                <w:color w:val="545454"/>
                <w:sz w:val="23"/>
                <w:szCs w:val="23"/>
                <w:shd w:val="clear" w:fill="F2F2F2"/>
                <w:rtl w:val="0"/>
              </w:rPr>
              <w:t xml:space="preserve">, độ dài </w:t>
            </w:r>
            <w:r>
              <w:rPr>
                <w:rFonts w:hint="default" w:ascii="Times New Roman" w:hAnsi="Times New Roman" w:eastAsia="Consolas" w:cs="Times New Roman"/>
                <w:b/>
                <w:color w:val="545454"/>
                <w:sz w:val="23"/>
                <w:szCs w:val="23"/>
                <w:shd w:val="clear" w:fill="F2F2F2"/>
                <w:rtl w:val="0"/>
              </w:rPr>
              <w:t>2048 bit</w:t>
            </w:r>
            <w:r>
              <w:rPr>
                <w:rFonts w:hint="default" w:ascii="Times New Roman" w:hAnsi="Times New Roman" w:eastAsia="Consolas" w:cs="Times New Roman"/>
                <w:color w:val="545454"/>
                <w:sz w:val="23"/>
                <w:szCs w:val="23"/>
                <w:shd w:val="clear" w:fill="F2F2F2"/>
                <w:rtl w:val="0"/>
              </w:rPr>
              <w:t xml:space="preserve"> (mức bảo mật tiêu chuẩn).</w:t>
            </w:r>
          </w:p>
        </w:tc>
      </w:tr>
      <w:tr w14:paraId="27F0EFE7">
        <w:tblPrEx>
          <w:tblCellMar>
            <w:top w:w="0" w:type="dxa"/>
            <w:left w:w="108" w:type="dxa"/>
            <w:bottom w:w="0" w:type="dxa"/>
            <w:right w:w="108" w:type="dxa"/>
          </w:tblCellMar>
        </w:tblPrEx>
        <w:trPr>
          <w:trHeight w:val="1130" w:hRule="atLeast"/>
        </w:trPr>
        <w:tc>
          <w:tcPr>
            <w:tcMar>
              <w:top w:w="100" w:type="dxa"/>
              <w:left w:w="100" w:type="dxa"/>
              <w:bottom w:w="100" w:type="dxa"/>
              <w:right w:w="100" w:type="dxa"/>
            </w:tcMar>
            <w:vAlign w:val="top"/>
          </w:tcPr>
          <w:p w14:paraId="0000002E">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b/>
                <w:color w:val="545454"/>
                <w:sz w:val="23"/>
                <w:szCs w:val="23"/>
                <w:shd w:val="clear" w:fill="F2F2F2"/>
                <w:rtl w:val="0"/>
              </w:rPr>
              <w:t>-keyout /etc/ssl/private/apache-selfsigned.key</w:t>
            </w:r>
          </w:p>
        </w:tc>
        <w:tc>
          <w:tcPr>
            <w:tcMar>
              <w:top w:w="100" w:type="dxa"/>
              <w:left w:w="100" w:type="dxa"/>
              <w:bottom w:w="100" w:type="dxa"/>
              <w:right w:w="100" w:type="dxa"/>
            </w:tcMar>
            <w:vAlign w:val="top"/>
          </w:tcPr>
          <w:p w14:paraId="0000002F">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color w:val="545454"/>
                <w:sz w:val="23"/>
                <w:szCs w:val="23"/>
                <w:shd w:val="clear" w:fill="F2F2F2"/>
                <w:rtl w:val="0"/>
              </w:rPr>
              <w:t xml:space="preserve">Nơi lưu file </w:t>
            </w:r>
            <w:r>
              <w:rPr>
                <w:rFonts w:hint="default" w:ascii="Times New Roman" w:hAnsi="Times New Roman" w:eastAsia="Consolas" w:cs="Times New Roman"/>
                <w:b/>
                <w:color w:val="545454"/>
                <w:sz w:val="23"/>
                <w:szCs w:val="23"/>
                <w:shd w:val="clear" w:fill="F2F2F2"/>
                <w:rtl w:val="0"/>
              </w:rPr>
              <w:t>private key</w:t>
            </w:r>
            <w:r>
              <w:rPr>
                <w:rFonts w:hint="default" w:ascii="Times New Roman" w:hAnsi="Times New Roman" w:eastAsia="Consolas" w:cs="Times New Roman"/>
                <w:color w:val="545454"/>
                <w:sz w:val="23"/>
                <w:szCs w:val="23"/>
                <w:shd w:val="clear" w:fill="F2F2F2"/>
                <w:rtl w:val="0"/>
              </w:rPr>
              <w:t xml:space="preserve"> (khóa bí mật). Apache sẽ dùng file này để mã hóa/giải mã trong SSL.</w:t>
            </w:r>
          </w:p>
        </w:tc>
      </w:tr>
      <w:tr w14:paraId="24495C37">
        <w:tblPrEx>
          <w:tblCellMar>
            <w:top w:w="0" w:type="dxa"/>
            <w:left w:w="108" w:type="dxa"/>
            <w:bottom w:w="0" w:type="dxa"/>
            <w:right w:w="108" w:type="dxa"/>
          </w:tblCellMar>
        </w:tblPrEx>
        <w:trPr>
          <w:trHeight w:val="1130" w:hRule="atLeast"/>
        </w:trPr>
        <w:tc>
          <w:tcPr>
            <w:tcMar>
              <w:top w:w="100" w:type="dxa"/>
              <w:left w:w="100" w:type="dxa"/>
              <w:bottom w:w="100" w:type="dxa"/>
              <w:right w:w="100" w:type="dxa"/>
            </w:tcMar>
            <w:vAlign w:val="top"/>
          </w:tcPr>
          <w:p w14:paraId="00000030">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b/>
                <w:color w:val="545454"/>
                <w:sz w:val="23"/>
                <w:szCs w:val="23"/>
                <w:shd w:val="clear" w:fill="F2F2F2"/>
                <w:rtl w:val="0"/>
              </w:rPr>
              <w:t>-out /etc/ssl/certs/apache-selfsigned.crt</w:t>
            </w:r>
          </w:p>
        </w:tc>
        <w:tc>
          <w:tcPr>
            <w:tcMar>
              <w:top w:w="100" w:type="dxa"/>
              <w:left w:w="100" w:type="dxa"/>
              <w:bottom w:w="100" w:type="dxa"/>
              <w:right w:w="100" w:type="dxa"/>
            </w:tcMar>
            <w:vAlign w:val="top"/>
          </w:tcPr>
          <w:p w14:paraId="00000031">
            <w:pPr>
              <w:spacing w:after="330" w:line="240" w:lineRule="auto"/>
              <w:rPr>
                <w:rFonts w:hint="default" w:ascii="Times New Roman" w:hAnsi="Times New Roman" w:eastAsia="Consolas" w:cs="Times New Roman"/>
                <w:color w:val="545454"/>
                <w:sz w:val="23"/>
                <w:szCs w:val="23"/>
                <w:shd w:val="clear" w:fill="F2F2F2"/>
              </w:rPr>
            </w:pPr>
            <w:r>
              <w:rPr>
                <w:rFonts w:hint="default" w:ascii="Times New Roman" w:hAnsi="Times New Roman" w:eastAsia="Consolas" w:cs="Times New Roman"/>
                <w:color w:val="545454"/>
                <w:sz w:val="23"/>
                <w:szCs w:val="23"/>
                <w:shd w:val="clear" w:fill="F2F2F2"/>
                <w:rtl w:val="0"/>
              </w:rPr>
              <w:t xml:space="preserve">Nơi lưu file </w:t>
            </w:r>
            <w:r>
              <w:rPr>
                <w:rFonts w:hint="default" w:ascii="Times New Roman" w:hAnsi="Times New Roman" w:eastAsia="Consolas" w:cs="Times New Roman"/>
                <w:b/>
                <w:color w:val="545454"/>
                <w:sz w:val="23"/>
                <w:szCs w:val="23"/>
                <w:shd w:val="clear" w:fill="F2F2F2"/>
                <w:rtl w:val="0"/>
              </w:rPr>
              <w:t>chứng chỉ (certificate)</w:t>
            </w:r>
            <w:r>
              <w:rPr>
                <w:rFonts w:hint="default" w:ascii="Times New Roman" w:hAnsi="Times New Roman" w:eastAsia="Consolas" w:cs="Times New Roman"/>
                <w:color w:val="545454"/>
                <w:sz w:val="23"/>
                <w:szCs w:val="23"/>
                <w:shd w:val="clear" w:fill="F2F2F2"/>
                <w:rtl w:val="0"/>
              </w:rPr>
              <w:t xml:space="preserve"> mà bạn vừa tạo. Trình duyệt sẽ nhận file này khi kết nối HTTPS.</w:t>
            </w:r>
          </w:p>
        </w:tc>
      </w:tr>
    </w:tbl>
    <w:p w14:paraId="00000032">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Fill out the prompts appropriately. The most important line is the one that requests the </w:t>
      </w:r>
      <w:r>
        <w:rPr>
          <w:rFonts w:hint="default" w:ascii="Times New Roman" w:hAnsi="Times New Roman" w:eastAsia="Consolas" w:cs="Times New Roman"/>
          <w:color w:val="545454"/>
          <w:sz w:val="23"/>
          <w:szCs w:val="23"/>
          <w:shd w:val="clear" w:fill="F2F2F2"/>
          <w:rtl w:val="0"/>
        </w:rPr>
        <w:t>Common Name</w:t>
      </w:r>
      <w:r>
        <w:rPr>
          <w:rFonts w:hint="default" w:ascii="Times New Roman" w:hAnsi="Times New Roman" w:eastAsia="Quattrocento Sans" w:cs="Times New Roman"/>
          <w:color w:val="333333"/>
          <w:sz w:val="24"/>
          <w:szCs w:val="24"/>
          <w:rtl w:val="0"/>
        </w:rPr>
        <w:t>. You need to enter either the hostname you’ll use to access the server by, or the public IP of the server. It’s important that this field matches whatever you’ll put into your browser’s address bar to access the site, as a mismatch will cause more security errors.</w:t>
      </w:r>
    </w:p>
    <w:p w14:paraId="00000033">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The full list of prompts will look something like this:</w:t>
      </w:r>
    </w:p>
    <w:p w14:paraId="00000034">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Country Name (2 letter code) [XX]:US</w:t>
      </w:r>
    </w:p>
    <w:p w14:paraId="00000035">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State or Province Name (full name) []:Example</w:t>
      </w:r>
    </w:p>
    <w:p w14:paraId="00000036">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Locality Name (eg, city) [Default City]:Example </w:t>
      </w:r>
    </w:p>
    <w:p w14:paraId="00000037">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Organization Name (eg, company) [Default Company Ltd]:Example Inc</w:t>
      </w:r>
    </w:p>
    <w:p w14:paraId="00000038">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Organizational Unit Name (eg, section) []:Example Dept</w:t>
      </w:r>
    </w:p>
    <w:p w14:paraId="00000039">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Common Name (eg, your name or your server's hostname) []:your_domain_or_ip</w:t>
      </w:r>
    </w:p>
    <w:p w14:paraId="0000003A">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highlight w:val="yellow"/>
        </w:rPr>
      </w:pPr>
      <w:r>
        <w:rPr>
          <w:rFonts w:hint="default" w:ascii="Times New Roman" w:hAnsi="Times New Roman" w:eastAsia="Consolas" w:cs="Times New Roman"/>
          <w:color w:val="545454"/>
          <w:sz w:val="21"/>
          <w:szCs w:val="21"/>
          <w:rtl w:val="0"/>
        </w:rPr>
        <w:t>Common Name (eg, your name or your server's hostname) []:</w:t>
      </w:r>
      <w:r>
        <w:rPr>
          <w:rFonts w:hint="default" w:ascii="Times New Roman" w:hAnsi="Times New Roman" w:eastAsia="Consolas" w:cs="Times New Roman"/>
          <w:color w:val="545454"/>
          <w:sz w:val="21"/>
          <w:szCs w:val="21"/>
          <w:highlight w:val="yellow"/>
          <w:rtl w:val="0"/>
        </w:rPr>
        <w:t>lbt</w:t>
      </w:r>
    </w:p>
    <w:p w14:paraId="0000003B">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Email Address []:webmaster@example.com</w:t>
      </w:r>
    </w:p>
    <w:p w14:paraId="0000003C">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Both of the files you created will be placed in the appropriate subdirectories under </w:t>
      </w:r>
      <w:r>
        <w:rPr>
          <w:rFonts w:hint="default" w:ascii="Times New Roman" w:hAnsi="Times New Roman" w:eastAsia="Consolas" w:cs="Times New Roman"/>
          <w:color w:val="545454"/>
          <w:sz w:val="23"/>
          <w:szCs w:val="23"/>
          <w:shd w:val="clear" w:fill="F2F2F2"/>
          <w:rtl w:val="0"/>
        </w:rPr>
        <w:t>/etc/ssl</w:t>
      </w:r>
      <w:r>
        <w:rPr>
          <w:rFonts w:hint="default" w:ascii="Times New Roman" w:hAnsi="Times New Roman" w:eastAsia="Quattrocento Sans" w:cs="Times New Roman"/>
          <w:color w:val="333333"/>
          <w:sz w:val="24"/>
          <w:szCs w:val="24"/>
          <w:rtl w:val="0"/>
        </w:rPr>
        <w:t>.</w:t>
      </w:r>
    </w:p>
    <w:p w14:paraId="0000003D">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Next we will update our Apache configuration to use the new certificate and key.</w:t>
      </w:r>
    </w:p>
    <w:p w14:paraId="0000003E">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 xml:space="preserve">Dien </w:t>
      </w:r>
    </w:p>
    <w:p w14:paraId="0000003F">
      <w:pPr>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Country Name (2 letter code) [AU]:VN</w:t>
      </w:r>
    </w:p>
    <w:p w14:paraId="00000040">
      <w:pPr>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State or Province Name (full name) [Some-State]:HCM</w:t>
      </w:r>
    </w:p>
    <w:p w14:paraId="00000041">
      <w:pPr>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Locality Name (eg, city) []:</w:t>
      </w:r>
    </w:p>
    <w:p w14:paraId="00000042">
      <w:pPr>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Organization Name (eg, company) [Internet Widgits Pty Ltd]:Example Inc</w:t>
      </w:r>
    </w:p>
    <w:p w14:paraId="00000043">
      <w:pPr>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Organizational Unit Name (eg, section) []:Example Dept</w:t>
      </w:r>
    </w:p>
    <w:p w14:paraId="00000044">
      <w:pPr>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Common Name (e.g. server FQDN or YOUR name) []:localhost</w:t>
      </w:r>
    </w:p>
    <w:p w14:paraId="00000045">
      <w:pPr>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Email Address []:webmaster@example.com</w:t>
      </w:r>
    </w:p>
    <w:p w14:paraId="00000046">
      <w:pPr>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 xml:space="preserve">(base) b2204973@client:~$ </w:t>
      </w:r>
    </w:p>
    <w:p w14:paraId="00000048">
      <w:pPr>
        <w:rPr>
          <w:rFonts w:hint="default" w:ascii="Times New Roman" w:hAnsi="Times New Roman" w:eastAsia="Quattrocento Sans" w:cs="Times New Roman"/>
          <w:color w:val="333333"/>
          <w:sz w:val="24"/>
          <w:szCs w:val="24"/>
          <w:shd w:val="clear" w:fill="EFEFEF"/>
          <w:lang w:val="en-US"/>
        </w:rPr>
      </w:pPr>
      <w:r>
        <w:rPr>
          <w:rFonts w:hint="default" w:ascii="Times New Roman" w:hAnsi="Times New Roman" w:cs="Times New Roman"/>
          <w:shd w:val="clear" w:fill="EFEFEF"/>
          <w:rtl w:val="0"/>
        </w:rPr>
        <w:t>c</w:t>
      </w:r>
      <w:r>
        <w:rPr>
          <w:rFonts w:hint="default" w:ascii="Times New Roman" w:hAnsi="Times New Roman" w:cs="Times New Roman"/>
          <w:shd w:val="clear" w:fill="EFEFEF"/>
          <w:rtl w:val="0"/>
          <w:lang w:val="en-US"/>
        </w:rPr>
        <w:t xml:space="preserve">ó </w:t>
      </w:r>
      <w:r>
        <w:rPr>
          <w:rFonts w:hint="default" w:ascii="Times New Roman" w:hAnsi="Times New Roman" w:cs="Times New Roman"/>
          <w:shd w:val="clear" w:fill="EFEFEF"/>
          <w:rtl w:val="0"/>
        </w:rPr>
        <w:t xml:space="preserve"> th</w:t>
      </w:r>
      <w:r>
        <w:rPr>
          <w:rFonts w:hint="default" w:ascii="Times New Roman" w:hAnsi="Times New Roman" w:cs="Times New Roman"/>
          <w:shd w:val="clear" w:fill="EFEFEF"/>
          <w:rtl w:val="0"/>
          <w:lang w:val="en-US"/>
        </w:rPr>
        <w:t>ể</w:t>
      </w:r>
      <w:r>
        <w:rPr>
          <w:rFonts w:hint="default" w:ascii="Times New Roman" w:hAnsi="Times New Roman" w:cs="Times New Roman"/>
          <w:shd w:val="clear" w:fill="EFEFEF"/>
          <w:rtl w:val="0"/>
        </w:rPr>
        <w:t xml:space="preserve"> xo</w:t>
      </w:r>
      <w:r>
        <w:rPr>
          <w:rFonts w:hint="default" w:ascii="Times New Roman" w:hAnsi="Times New Roman" w:cs="Times New Roman"/>
          <w:shd w:val="clear" w:fill="EFEFEF"/>
          <w:rtl w:val="0"/>
          <w:lang w:val="en-US"/>
        </w:rPr>
        <w:t>á</w:t>
      </w:r>
    </w:p>
    <w:p w14:paraId="00000049">
      <w:pPr>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sudo rm /etc/ssl/private/apache-selfsigned.key</w:t>
      </w:r>
    </w:p>
    <w:p w14:paraId="0000004A">
      <w:pPr>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sudo rm /etc/ssl/certs/apache-selfsigned.crt</w:t>
      </w:r>
    </w:p>
    <w:p w14:paraId="0000004C">
      <w:pPr>
        <w:spacing w:after="330" w:line="240" w:lineRule="auto"/>
        <w:rPr>
          <w:rFonts w:hint="default" w:ascii="Times New Roman" w:hAnsi="Times New Roman" w:eastAsia="Quattrocento Sans" w:cs="Times New Roman"/>
          <w:color w:val="333333"/>
          <w:sz w:val="24"/>
          <w:szCs w:val="24"/>
          <w:lang w:val="en-US"/>
        </w:rPr>
      </w:pPr>
      <w:r>
        <w:rPr>
          <w:rFonts w:hint="default" w:ascii="Times New Roman" w:hAnsi="Times New Roman" w:eastAsia="Quattrocento Sans" w:cs="Times New Roman"/>
          <w:color w:val="333333"/>
          <w:sz w:val="24"/>
          <w:szCs w:val="24"/>
          <w:rtl w:val="0"/>
        </w:rPr>
        <w:t>V</w:t>
      </w:r>
      <w:r>
        <w:rPr>
          <w:rFonts w:hint="default" w:ascii="Times New Roman" w:hAnsi="Times New Roman" w:eastAsia="Quattrocento Sans" w:cs="Times New Roman"/>
          <w:color w:val="333333"/>
          <w:sz w:val="24"/>
          <w:szCs w:val="24"/>
          <w:rtl w:val="0"/>
          <w:lang w:val="en-US"/>
        </w:rPr>
        <w:t>à</w:t>
      </w:r>
      <w:r>
        <w:rPr>
          <w:rFonts w:hint="default" w:ascii="Times New Roman" w:hAnsi="Times New Roman" w:eastAsia="Quattrocento Sans" w:cs="Times New Roman"/>
          <w:color w:val="333333"/>
          <w:sz w:val="24"/>
          <w:szCs w:val="24"/>
          <w:rtl w:val="0"/>
        </w:rPr>
        <w:t xml:space="preserve"> ch</w:t>
      </w:r>
      <w:r>
        <w:rPr>
          <w:rFonts w:hint="default" w:ascii="Times New Roman" w:hAnsi="Times New Roman" w:eastAsia="Quattrocento Sans" w:cs="Times New Roman"/>
          <w:color w:val="333333"/>
          <w:sz w:val="24"/>
          <w:szCs w:val="24"/>
          <w:rtl w:val="0"/>
          <w:lang w:val="en-US"/>
        </w:rPr>
        <w:t>ạ</w:t>
      </w:r>
      <w:r>
        <w:rPr>
          <w:rFonts w:hint="default" w:ascii="Times New Roman" w:hAnsi="Times New Roman" w:eastAsia="Quattrocento Sans" w:cs="Times New Roman"/>
          <w:color w:val="333333"/>
          <w:sz w:val="24"/>
          <w:szCs w:val="24"/>
          <w:rtl w:val="0"/>
        </w:rPr>
        <w:t>y l</w:t>
      </w:r>
      <w:r>
        <w:rPr>
          <w:rFonts w:hint="default" w:ascii="Times New Roman" w:hAnsi="Times New Roman" w:eastAsia="Quattrocento Sans" w:cs="Times New Roman"/>
          <w:color w:val="333333"/>
          <w:sz w:val="24"/>
          <w:szCs w:val="24"/>
          <w:rtl w:val="0"/>
          <w:lang w:val="en-US"/>
        </w:rPr>
        <w:t>ại</w:t>
      </w:r>
      <w:r>
        <w:rPr>
          <w:rFonts w:hint="default" w:ascii="Times New Roman" w:hAnsi="Times New Roman" w:eastAsia="Quattrocento Sans" w:cs="Times New Roman"/>
          <w:color w:val="333333"/>
          <w:sz w:val="24"/>
          <w:szCs w:val="24"/>
          <w:rtl w:val="0"/>
        </w:rPr>
        <w:t xml:space="preserve"> c</w:t>
      </w:r>
      <w:r>
        <w:rPr>
          <w:rFonts w:hint="default" w:ascii="Times New Roman" w:hAnsi="Times New Roman" w:eastAsia="Quattrocento Sans" w:cs="Times New Roman"/>
          <w:color w:val="333333"/>
          <w:sz w:val="24"/>
          <w:szCs w:val="24"/>
          <w:rtl w:val="0"/>
          <w:lang w:val="en-US"/>
        </w:rPr>
        <w:t>â</w:t>
      </w:r>
      <w:r>
        <w:rPr>
          <w:rFonts w:hint="default" w:ascii="Times New Roman" w:hAnsi="Times New Roman" w:eastAsia="Quattrocento Sans" w:cs="Times New Roman"/>
          <w:color w:val="333333"/>
          <w:sz w:val="24"/>
          <w:szCs w:val="24"/>
          <w:rtl w:val="0"/>
        </w:rPr>
        <w:t>u l</w:t>
      </w:r>
      <w:r>
        <w:rPr>
          <w:rFonts w:hint="default" w:ascii="Times New Roman" w:hAnsi="Times New Roman" w:eastAsia="Quattrocento Sans" w:cs="Times New Roman"/>
          <w:color w:val="333333"/>
          <w:sz w:val="24"/>
          <w:szCs w:val="24"/>
          <w:rtl w:val="0"/>
          <w:lang w:val="en-US"/>
        </w:rPr>
        <w:t>ệ</w:t>
      </w:r>
      <w:r>
        <w:rPr>
          <w:rFonts w:hint="default" w:ascii="Times New Roman" w:hAnsi="Times New Roman" w:eastAsia="Quattrocento Sans" w:cs="Times New Roman"/>
          <w:color w:val="333333"/>
          <w:sz w:val="24"/>
          <w:szCs w:val="24"/>
          <w:rtl w:val="0"/>
        </w:rPr>
        <w:t>nh tr</w:t>
      </w:r>
      <w:r>
        <w:rPr>
          <w:rFonts w:hint="default" w:ascii="Times New Roman" w:hAnsi="Times New Roman" w:eastAsia="Quattrocento Sans" w:cs="Times New Roman"/>
          <w:color w:val="333333"/>
          <w:sz w:val="24"/>
          <w:szCs w:val="24"/>
          <w:rtl w:val="0"/>
          <w:lang w:val="en-US"/>
        </w:rPr>
        <w:t>ên</w:t>
      </w:r>
    </w:p>
    <w:p w14:paraId="0000004D">
      <w:pPr>
        <w:pageBreakBefore w:val="0"/>
        <w:spacing w:before="450" w:after="150" w:line="240" w:lineRule="auto"/>
        <w:rPr>
          <w:rFonts w:hint="default" w:ascii="Times New Roman" w:hAnsi="Times New Roman" w:eastAsia="Quattrocento Sans" w:cs="Times New Roman"/>
          <w:b/>
          <w:color w:val="323232"/>
          <w:sz w:val="39"/>
          <w:szCs w:val="39"/>
        </w:rPr>
      </w:pPr>
      <w:bookmarkStart w:id="3" w:name="bookmark=id.2et92p0" w:colFirst="0" w:colLast="0"/>
      <w:bookmarkEnd w:id="3"/>
      <w:r>
        <w:rPr>
          <w:rFonts w:hint="default" w:ascii="Times New Roman" w:hAnsi="Times New Roman" w:eastAsia="Quattrocento Sans" w:cs="Times New Roman"/>
          <w:b/>
          <w:color w:val="323232"/>
          <w:sz w:val="39"/>
          <w:szCs w:val="39"/>
          <w:rtl w:val="0"/>
        </w:rPr>
        <w:t>Step 3 – Configuring Apache to Use SSL</w:t>
      </w:r>
    </w:p>
    <w:p w14:paraId="0000004E">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Now that we have our self-signed certificate and key available, we need to update our Apache configuration to use them. On Ubuntu, you can place new Apache configuration files (they must end in </w:t>
      </w:r>
      <w:r>
        <w:rPr>
          <w:rFonts w:hint="default" w:ascii="Times New Roman" w:hAnsi="Times New Roman" w:eastAsia="Consolas" w:cs="Times New Roman"/>
          <w:color w:val="545454"/>
          <w:sz w:val="23"/>
          <w:szCs w:val="23"/>
          <w:shd w:val="clear" w:fill="F2F2F2"/>
          <w:rtl w:val="0"/>
        </w:rPr>
        <w:t>.conf</w:t>
      </w:r>
      <w:r>
        <w:rPr>
          <w:rFonts w:hint="default" w:ascii="Times New Roman" w:hAnsi="Times New Roman" w:eastAsia="Quattrocento Sans" w:cs="Times New Roman"/>
          <w:color w:val="333333"/>
          <w:sz w:val="24"/>
          <w:szCs w:val="24"/>
          <w:rtl w:val="0"/>
        </w:rPr>
        <w:t>) into </w:t>
      </w:r>
      <w:r>
        <w:rPr>
          <w:rFonts w:hint="default" w:ascii="Times New Roman" w:hAnsi="Times New Roman" w:eastAsia="Consolas" w:cs="Times New Roman"/>
          <w:color w:val="545454"/>
          <w:sz w:val="23"/>
          <w:szCs w:val="23"/>
          <w:shd w:val="clear" w:fill="F2F2F2"/>
          <w:rtl w:val="0"/>
        </w:rPr>
        <w:t>/etc/apache2/sites-available/</w:t>
      </w:r>
      <w:r>
        <w:rPr>
          <w:rFonts w:hint="default" w:ascii="Times New Roman" w:hAnsi="Times New Roman" w:eastAsia="Quattrocento Sans" w:cs="Times New Roman"/>
          <w:color w:val="333333"/>
          <w:sz w:val="24"/>
          <w:szCs w:val="24"/>
          <w:rtl w:val="0"/>
        </w:rPr>
        <w:t>and they will be loaded the next time the Apache process is reloaded or restarted.</w:t>
      </w:r>
    </w:p>
    <w:p w14:paraId="0000004F">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For this tutorial we will create a new minimal configuration file. (If you already have an Apache </w:t>
      </w:r>
      <w:r>
        <w:rPr>
          <w:rFonts w:hint="default" w:ascii="Times New Roman" w:hAnsi="Times New Roman" w:eastAsia="Consolas" w:cs="Times New Roman"/>
          <w:color w:val="545454"/>
          <w:sz w:val="23"/>
          <w:szCs w:val="23"/>
          <w:shd w:val="clear" w:fill="F2F2F2"/>
          <w:rtl w:val="0"/>
        </w:rPr>
        <w:t>&lt;Virtualhost&gt;</w:t>
      </w:r>
      <w:r>
        <w:rPr>
          <w:rFonts w:hint="default" w:ascii="Times New Roman" w:hAnsi="Times New Roman" w:eastAsia="Quattrocento Sans" w:cs="Times New Roman"/>
          <w:color w:val="333333"/>
          <w:sz w:val="24"/>
          <w:szCs w:val="24"/>
          <w:rtl w:val="0"/>
        </w:rPr>
        <w:t> set up and just need to add SSL to it, you will likely need to copy over the configuration lines that start with </w:t>
      </w:r>
      <w:r>
        <w:rPr>
          <w:rFonts w:hint="default" w:ascii="Times New Roman" w:hAnsi="Times New Roman" w:eastAsia="Consolas" w:cs="Times New Roman"/>
          <w:color w:val="545454"/>
          <w:sz w:val="23"/>
          <w:szCs w:val="23"/>
          <w:shd w:val="clear" w:fill="F2F2F2"/>
          <w:rtl w:val="0"/>
        </w:rPr>
        <w:t>SSL</w:t>
      </w:r>
      <w:r>
        <w:rPr>
          <w:rFonts w:hint="default" w:ascii="Times New Roman" w:hAnsi="Times New Roman" w:eastAsia="Quattrocento Sans" w:cs="Times New Roman"/>
          <w:color w:val="333333"/>
          <w:sz w:val="24"/>
          <w:szCs w:val="24"/>
          <w:rtl w:val="0"/>
        </w:rPr>
        <w:t>, and switch the </w:t>
      </w:r>
      <w:r>
        <w:rPr>
          <w:rFonts w:hint="default" w:ascii="Times New Roman" w:hAnsi="Times New Roman" w:eastAsia="Consolas" w:cs="Times New Roman"/>
          <w:color w:val="545454"/>
          <w:sz w:val="23"/>
          <w:szCs w:val="23"/>
          <w:shd w:val="clear" w:fill="F2F2F2"/>
          <w:rtl w:val="0"/>
        </w:rPr>
        <w:t>VirtualHost</w:t>
      </w:r>
      <w:r>
        <w:rPr>
          <w:rFonts w:hint="default" w:ascii="Times New Roman" w:hAnsi="Times New Roman" w:eastAsia="Quattrocento Sans" w:cs="Times New Roman"/>
          <w:color w:val="333333"/>
          <w:sz w:val="24"/>
          <w:szCs w:val="24"/>
          <w:rtl w:val="0"/>
        </w:rPr>
        <w:t> port from </w:t>
      </w:r>
      <w:r>
        <w:rPr>
          <w:rFonts w:hint="default" w:ascii="Times New Roman" w:hAnsi="Times New Roman" w:eastAsia="Consolas" w:cs="Times New Roman"/>
          <w:color w:val="545454"/>
          <w:sz w:val="23"/>
          <w:szCs w:val="23"/>
          <w:shd w:val="clear" w:fill="F2F2F2"/>
          <w:rtl w:val="0"/>
        </w:rPr>
        <w:t>80</w:t>
      </w:r>
      <w:r>
        <w:rPr>
          <w:rFonts w:hint="default" w:ascii="Times New Roman" w:hAnsi="Times New Roman" w:eastAsia="Quattrocento Sans" w:cs="Times New Roman"/>
          <w:color w:val="333333"/>
          <w:sz w:val="24"/>
          <w:szCs w:val="24"/>
          <w:rtl w:val="0"/>
        </w:rPr>
        <w:t> to </w:t>
      </w:r>
      <w:r>
        <w:rPr>
          <w:rFonts w:hint="default" w:ascii="Times New Roman" w:hAnsi="Times New Roman" w:eastAsia="Consolas" w:cs="Times New Roman"/>
          <w:color w:val="545454"/>
          <w:sz w:val="23"/>
          <w:szCs w:val="23"/>
          <w:shd w:val="clear" w:fill="F2F2F2"/>
          <w:rtl w:val="0"/>
        </w:rPr>
        <w:t>443</w:t>
      </w:r>
      <w:r>
        <w:rPr>
          <w:rFonts w:hint="default" w:ascii="Times New Roman" w:hAnsi="Times New Roman" w:eastAsia="Quattrocento Sans" w:cs="Times New Roman"/>
          <w:color w:val="333333"/>
          <w:sz w:val="24"/>
          <w:szCs w:val="24"/>
          <w:rtl w:val="0"/>
        </w:rPr>
        <w:t>. We will take care of port </w:t>
      </w:r>
      <w:r>
        <w:rPr>
          <w:rFonts w:hint="default" w:ascii="Times New Roman" w:hAnsi="Times New Roman" w:eastAsia="Consolas" w:cs="Times New Roman"/>
          <w:color w:val="545454"/>
          <w:sz w:val="23"/>
          <w:szCs w:val="23"/>
          <w:shd w:val="clear" w:fill="F2F2F2"/>
          <w:rtl w:val="0"/>
        </w:rPr>
        <w:t>80</w:t>
      </w:r>
      <w:r>
        <w:rPr>
          <w:rFonts w:hint="default" w:ascii="Times New Roman" w:hAnsi="Times New Roman" w:eastAsia="Quattrocento Sans" w:cs="Times New Roman"/>
          <w:color w:val="333333"/>
          <w:sz w:val="24"/>
          <w:szCs w:val="24"/>
          <w:rtl w:val="0"/>
        </w:rPr>
        <w:t> in the next step.)</w:t>
      </w:r>
    </w:p>
    <w:p w14:paraId="00000050">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Open a new file in the /etc/apache2/sites-available directory:</w:t>
      </w:r>
    </w:p>
    <w:p w14:paraId="00000051">
      <w:pPr>
        <w:pageBreakBefore w:val="0"/>
        <w:numPr>
          <w:ilvl w:val="0"/>
          <w:numId w:val="5"/>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nano /etc/apache2/sites-available/your_domain_or_ip.conf</w:t>
      </w:r>
    </w:p>
    <w:p w14:paraId="00000052">
      <w:pPr>
        <w:pageBreakBefore w:val="0"/>
        <w:numPr>
          <w:ilvl w:val="0"/>
          <w:numId w:val="5"/>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nano /etc/apache2/sites-available/lbt.conf</w:t>
      </w:r>
    </w:p>
    <w:p w14:paraId="00000053">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Paste in the following minimal VirtualHost configuration:</w:t>
      </w:r>
    </w:p>
    <w:p w14:paraId="00000054">
      <w:pPr>
        <w:pageBreakBefore w:val="0"/>
        <w:shd w:val="clear" w:fill="E5E5E5"/>
        <w:spacing w:after="0" w:line="240" w:lineRule="auto"/>
        <w:jc w:val="center"/>
        <w:rPr>
          <w:rFonts w:hint="default" w:ascii="Times New Roman" w:hAnsi="Times New Roman" w:eastAsia="Quattrocento Sans" w:cs="Times New Roman"/>
          <w:color w:val="323232"/>
          <w:sz w:val="21"/>
          <w:szCs w:val="21"/>
        </w:rPr>
      </w:pPr>
      <w:r>
        <w:rPr>
          <w:rFonts w:hint="default" w:ascii="Times New Roman" w:hAnsi="Times New Roman" w:eastAsia="Quattrocento Sans" w:cs="Times New Roman"/>
          <w:color w:val="323232"/>
          <w:sz w:val="21"/>
          <w:szCs w:val="21"/>
          <w:rtl w:val="0"/>
        </w:rPr>
        <w:t>/etc/apache2/sites-available/your_domain_or_ip.conf</w:t>
      </w:r>
    </w:p>
    <w:p w14:paraId="00000055">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&lt;VirtualHost *:443&gt;</w:t>
      </w:r>
    </w:p>
    <w:p w14:paraId="00000056">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ServerName your_domain_or_ip</w:t>
      </w:r>
    </w:p>
    <w:p w14:paraId="00000057">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DocumentRoot /var/www/your_domain_or_ip</w:t>
      </w:r>
    </w:p>
    <w:p w14:paraId="00000058">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p>
    <w:p w14:paraId="00000059">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SSLEngine on</w:t>
      </w:r>
    </w:p>
    <w:p w14:paraId="0000005A">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SSLCertificateFile /etc/ssl/certs/apache-selfsigned.crt</w:t>
      </w:r>
    </w:p>
    <w:p w14:paraId="0000005B">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SSLCertificateKeyFile /etc/ssl/private/apache-selfsigned.key</w:t>
      </w:r>
    </w:p>
    <w:p w14:paraId="0000005C">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&lt;/VirtualHost&gt;</w:t>
      </w:r>
    </w:p>
    <w:p w14:paraId="0000005D">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w:t>
      </w:r>
    </w:p>
    <w:p w14:paraId="0000005E">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&lt;VirtualHost *:443&gt;</w:t>
      </w:r>
    </w:p>
    <w:p w14:paraId="0000005F">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ServerName lbt</w:t>
      </w:r>
    </w:p>
    <w:p w14:paraId="00000060">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DocumentRoot /var/www/lbt</w:t>
      </w:r>
    </w:p>
    <w:p w14:paraId="00000061">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p>
    <w:p w14:paraId="00000062">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SSLEngine on</w:t>
      </w:r>
    </w:p>
    <w:p w14:paraId="00000063">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SSLCertificateFile /etc/ssl/certs/apache-selfsigned.crt</w:t>
      </w:r>
    </w:p>
    <w:p w14:paraId="00000064">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SSLCertificateKeyFile /etc/ssl/private/apache-selfsigned.key</w:t>
      </w:r>
    </w:p>
    <w:p w14:paraId="00000065">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&lt;/VirtualHost&gt;</w:t>
      </w:r>
    </w:p>
    <w:p w14:paraId="00000066">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p>
    <w:p w14:paraId="00000067">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Be sure to update the </w:t>
      </w:r>
      <w:r>
        <w:rPr>
          <w:rFonts w:hint="default" w:ascii="Times New Roman" w:hAnsi="Times New Roman" w:eastAsia="Consolas" w:cs="Times New Roman"/>
          <w:color w:val="545454"/>
          <w:sz w:val="23"/>
          <w:szCs w:val="23"/>
          <w:shd w:val="clear" w:fill="F2F2F2"/>
          <w:rtl w:val="0"/>
        </w:rPr>
        <w:t>ServerName</w:t>
      </w:r>
      <w:r>
        <w:rPr>
          <w:rFonts w:hint="default" w:ascii="Times New Roman" w:hAnsi="Times New Roman" w:eastAsia="Quattrocento Sans" w:cs="Times New Roman"/>
          <w:color w:val="333333"/>
          <w:sz w:val="24"/>
          <w:szCs w:val="24"/>
          <w:rtl w:val="0"/>
        </w:rPr>
        <w:t> line to however you intend to address your server. This can be a hostname, full domain name, or an IP address. Make sure whatever you choose matches the </w:t>
      </w:r>
      <w:r>
        <w:rPr>
          <w:rFonts w:hint="default" w:ascii="Times New Roman" w:hAnsi="Times New Roman" w:eastAsia="Consolas" w:cs="Times New Roman"/>
          <w:color w:val="545454"/>
          <w:sz w:val="23"/>
          <w:szCs w:val="23"/>
          <w:shd w:val="clear" w:fill="F2F2F2"/>
          <w:rtl w:val="0"/>
        </w:rPr>
        <w:t>Common Name</w:t>
      </w:r>
      <w:r>
        <w:rPr>
          <w:rFonts w:hint="default" w:ascii="Times New Roman" w:hAnsi="Times New Roman" w:eastAsia="Quattrocento Sans" w:cs="Times New Roman"/>
          <w:color w:val="333333"/>
          <w:sz w:val="24"/>
          <w:szCs w:val="24"/>
          <w:rtl w:val="0"/>
        </w:rPr>
        <w:t> you chose when making the certificate.</w:t>
      </w:r>
    </w:p>
    <w:p w14:paraId="00000068">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The remaining lines specify a </w:t>
      </w:r>
      <w:r>
        <w:rPr>
          <w:rFonts w:hint="default" w:ascii="Times New Roman" w:hAnsi="Times New Roman" w:eastAsia="Consolas" w:cs="Times New Roman"/>
          <w:color w:val="545454"/>
          <w:sz w:val="23"/>
          <w:szCs w:val="23"/>
          <w:shd w:val="clear" w:fill="F2F2F2"/>
          <w:rtl w:val="0"/>
        </w:rPr>
        <w:t>DocumentRoot</w:t>
      </w:r>
      <w:r>
        <w:rPr>
          <w:rFonts w:hint="default" w:ascii="Times New Roman" w:hAnsi="Times New Roman" w:eastAsia="Quattrocento Sans" w:cs="Times New Roman"/>
          <w:color w:val="333333"/>
          <w:sz w:val="24"/>
          <w:szCs w:val="24"/>
          <w:rtl w:val="0"/>
        </w:rPr>
        <w:t> directory to serve files from, and the SSL options needed to point Apache to our newly-created certificate and key.</w:t>
      </w:r>
    </w:p>
    <w:p w14:paraId="00000069">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Now let’s create our </w:t>
      </w:r>
      <w:r>
        <w:rPr>
          <w:rFonts w:hint="default" w:ascii="Times New Roman" w:hAnsi="Times New Roman" w:eastAsia="Consolas" w:cs="Times New Roman"/>
          <w:color w:val="545454"/>
          <w:sz w:val="23"/>
          <w:szCs w:val="23"/>
          <w:shd w:val="clear" w:fill="F2F2F2"/>
          <w:rtl w:val="0"/>
        </w:rPr>
        <w:t>DocumentRoot</w:t>
      </w:r>
      <w:r>
        <w:rPr>
          <w:rFonts w:hint="default" w:ascii="Times New Roman" w:hAnsi="Times New Roman" w:eastAsia="Quattrocento Sans" w:cs="Times New Roman"/>
          <w:color w:val="333333"/>
          <w:sz w:val="24"/>
          <w:szCs w:val="24"/>
          <w:rtl w:val="0"/>
        </w:rPr>
        <w:t> and put an HTML file in it just for testing purposes:</w:t>
      </w:r>
    </w:p>
    <w:p w14:paraId="0000006A">
      <w:pPr>
        <w:pageBreakBefore w:val="0"/>
        <w:numPr>
          <w:ilvl w:val="0"/>
          <w:numId w:val="6"/>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mkdir /var/www/your_domain_or_ip</w:t>
      </w:r>
    </w:p>
    <w:p w14:paraId="0000006B">
      <w:pPr>
        <w:pageBreakBefore w:val="0"/>
        <w:numPr>
          <w:ilvl w:val="0"/>
          <w:numId w:val="6"/>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mkdir /var/www/lbt</w:t>
      </w:r>
    </w:p>
    <w:p w14:paraId="0000006C">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Open a new </w:t>
      </w:r>
      <w:r>
        <w:rPr>
          <w:rFonts w:hint="default" w:ascii="Times New Roman" w:hAnsi="Times New Roman" w:eastAsia="Consolas" w:cs="Times New Roman"/>
          <w:color w:val="545454"/>
          <w:sz w:val="23"/>
          <w:szCs w:val="23"/>
          <w:shd w:val="clear" w:fill="F2F2F2"/>
          <w:rtl w:val="0"/>
        </w:rPr>
        <w:t>index.html</w:t>
      </w:r>
      <w:r>
        <w:rPr>
          <w:rFonts w:hint="default" w:ascii="Times New Roman" w:hAnsi="Times New Roman" w:eastAsia="Quattrocento Sans" w:cs="Times New Roman"/>
          <w:color w:val="333333"/>
          <w:sz w:val="24"/>
          <w:szCs w:val="24"/>
          <w:rtl w:val="0"/>
        </w:rPr>
        <w:t> file with your text editor:</w:t>
      </w:r>
    </w:p>
    <w:p w14:paraId="0000006D">
      <w:pPr>
        <w:pageBreakBefore w:val="0"/>
        <w:numPr>
          <w:ilvl w:val="0"/>
          <w:numId w:val="7"/>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nano /var/www/your_domain_or_ip/index.html</w:t>
      </w:r>
    </w:p>
    <w:p w14:paraId="0000006E">
      <w:pPr>
        <w:pageBreakBefore w:val="0"/>
        <w:numPr>
          <w:ilvl w:val="0"/>
          <w:numId w:val="7"/>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nano /var/www/lbt/index.html</w:t>
      </w:r>
    </w:p>
    <w:p w14:paraId="0000006F">
      <w:pPr>
        <w:pageBreakBefore w:val="0"/>
        <w:spacing w:after="330" w:line="240" w:lineRule="auto"/>
        <w:rPr>
          <w:rFonts w:hint="default" w:ascii="Times New Roman" w:hAnsi="Times New Roman" w:eastAsia="Quattrocento Sans" w:cs="Times New Roman"/>
          <w:color w:val="333333"/>
          <w:sz w:val="24"/>
          <w:szCs w:val="24"/>
          <w:lang w:val="en-US"/>
        </w:rPr>
      </w:pPr>
      <w:r>
        <w:rPr>
          <w:rFonts w:hint="default" w:ascii="Times New Roman" w:hAnsi="Times New Roman" w:eastAsia="Quattrocento Sans" w:cs="Times New Roman"/>
          <w:color w:val="333333"/>
          <w:sz w:val="24"/>
          <w:szCs w:val="24"/>
          <w:rtl w:val="0"/>
        </w:rPr>
        <w:t>Paste the following into the blank file:</w:t>
      </w:r>
      <w:r>
        <w:rPr>
          <w:rFonts w:hint="default" w:ascii="Times New Roman" w:hAnsi="Times New Roman" w:eastAsia="Quattrocento Sans" w:cs="Times New Roman"/>
          <w:color w:val="333333"/>
          <w:sz w:val="24"/>
          <w:szCs w:val="24"/>
          <w:rtl w:val="0"/>
          <w:lang w:val="en-US"/>
        </w:rPr>
        <w:t xml:space="preserve"> or copy index.hmtl in www to:</w:t>
      </w:r>
    </w:p>
    <w:p w14:paraId="00000070">
      <w:pPr>
        <w:pageBreakBefore w:val="0"/>
        <w:shd w:val="clear" w:fill="E5E5E5"/>
        <w:spacing w:after="0" w:line="240" w:lineRule="auto"/>
        <w:jc w:val="center"/>
        <w:rPr>
          <w:rFonts w:hint="default" w:ascii="Times New Roman" w:hAnsi="Times New Roman" w:eastAsia="Quattrocento Sans" w:cs="Times New Roman"/>
          <w:color w:val="323232"/>
          <w:sz w:val="21"/>
          <w:szCs w:val="21"/>
        </w:rPr>
      </w:pPr>
      <w:r>
        <w:rPr>
          <w:rFonts w:hint="default" w:ascii="Times New Roman" w:hAnsi="Times New Roman" w:eastAsia="Quattrocento Sans" w:cs="Times New Roman"/>
          <w:color w:val="323232"/>
          <w:sz w:val="21"/>
          <w:szCs w:val="21"/>
          <w:rtl w:val="0"/>
        </w:rPr>
        <w:t>/var/www/your_domain_or_ip/index.html</w:t>
      </w:r>
    </w:p>
    <w:p w14:paraId="00000071">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&lt;h1&gt;it worked!&lt;/h1&gt;</w:t>
      </w:r>
    </w:p>
    <w:p w14:paraId="00000072">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This is not a full HTML file, of course, but browsers are lenient and it will be enough to verify our configuration.</w:t>
      </w:r>
    </w:p>
    <w:p w14:paraId="00000073">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Save and close the file</w:t>
      </w:r>
      <w:r>
        <w:rPr>
          <w:rFonts w:hint="default" w:ascii="Times New Roman" w:hAnsi="Times New Roman" w:eastAsia="Quattrocento Sans" w:cs="Times New Roman"/>
          <w:color w:val="333333"/>
          <w:sz w:val="24"/>
          <w:szCs w:val="24"/>
          <w:rtl w:val="0"/>
        </w:rPr>
        <w:br w:type="textWrapping"/>
      </w:r>
      <w:r>
        <w:rPr>
          <w:rFonts w:hint="default" w:ascii="Times New Roman" w:hAnsi="Times New Roman" w:eastAsia="Quattrocento Sans" w:cs="Times New Roman"/>
          <w:color w:val="333333"/>
          <w:sz w:val="24"/>
          <w:szCs w:val="24"/>
          <w:rtl w:val="0"/>
        </w:rPr>
        <w:t>Next, we need to enable the configuration file with the </w:t>
      </w:r>
      <w:r>
        <w:rPr>
          <w:rFonts w:hint="default" w:ascii="Times New Roman" w:hAnsi="Times New Roman" w:eastAsia="Consolas" w:cs="Times New Roman"/>
          <w:color w:val="545454"/>
          <w:sz w:val="23"/>
          <w:szCs w:val="23"/>
          <w:shd w:val="clear" w:fill="F2F2F2"/>
          <w:rtl w:val="0"/>
        </w:rPr>
        <w:t>a2ensite</w:t>
      </w:r>
      <w:r>
        <w:rPr>
          <w:rFonts w:hint="default" w:ascii="Times New Roman" w:hAnsi="Times New Roman" w:eastAsia="Quattrocento Sans" w:cs="Times New Roman"/>
          <w:color w:val="333333"/>
          <w:sz w:val="24"/>
          <w:szCs w:val="24"/>
          <w:rtl w:val="0"/>
        </w:rPr>
        <w:t> tool:</w:t>
      </w:r>
    </w:p>
    <w:p w14:paraId="00000074">
      <w:pPr>
        <w:pageBreakBefore w:val="0"/>
        <w:numPr>
          <w:ilvl w:val="0"/>
          <w:numId w:val="8"/>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a2ensite your_domain_or_ip.conf</w:t>
      </w:r>
    </w:p>
    <w:p w14:paraId="00000075">
      <w:pPr>
        <w:pageBreakBefore w:val="0"/>
        <w:numPr>
          <w:ilvl w:val="0"/>
          <w:numId w:val="8"/>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a2ensite lbt.conf</w:t>
      </w:r>
    </w:p>
    <w:p w14:paraId="00000076">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Next, let’s test for configuration errors:</w:t>
      </w:r>
    </w:p>
    <w:p w14:paraId="00000077">
      <w:pPr>
        <w:pageBreakBefore w:val="0"/>
        <w:numPr>
          <w:ilvl w:val="0"/>
          <w:numId w:val="9"/>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apache2ctl configtest</w:t>
      </w:r>
    </w:p>
    <w:p w14:paraId="00000078">
      <w:pPr>
        <w:pageBreakBefore w:val="0"/>
        <w:numPr>
          <w:ilvl w:val="0"/>
          <w:numId w:val="9"/>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p>
    <w:p w14:paraId="00000079">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If everything is successful, you will get a result that looks like this:</w:t>
      </w:r>
    </w:p>
    <w:p w14:paraId="0000007A">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Output</w:t>
      </w:r>
    </w:p>
    <w:p w14:paraId="0000007B">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AH00558: apache2: Could not reliably determine the server's fully qualified domain name, using 127.0.1.1. Set the 'ServerName' directive globally to suppress this message</w:t>
      </w:r>
    </w:p>
    <w:p w14:paraId="0000007C">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Syntax OK</w:t>
      </w:r>
    </w:p>
    <w:p w14:paraId="0000007D">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The first line is a message telling you that the </w:t>
      </w:r>
      <w:r>
        <w:rPr>
          <w:rFonts w:hint="default" w:ascii="Times New Roman" w:hAnsi="Times New Roman" w:eastAsia="Consolas" w:cs="Times New Roman"/>
          <w:color w:val="545454"/>
          <w:sz w:val="23"/>
          <w:szCs w:val="23"/>
          <w:shd w:val="clear" w:fill="F2F2F2"/>
          <w:rtl w:val="0"/>
        </w:rPr>
        <w:t>ServerName</w:t>
      </w:r>
      <w:r>
        <w:rPr>
          <w:rFonts w:hint="default" w:ascii="Times New Roman" w:hAnsi="Times New Roman" w:eastAsia="Quattrocento Sans" w:cs="Times New Roman"/>
          <w:color w:val="333333"/>
          <w:sz w:val="24"/>
          <w:szCs w:val="24"/>
          <w:rtl w:val="0"/>
        </w:rPr>
        <w:t> directive is not set globally. If you want to get rid of that message, you can set </w:t>
      </w:r>
      <w:r>
        <w:rPr>
          <w:rFonts w:hint="default" w:ascii="Times New Roman" w:hAnsi="Times New Roman" w:eastAsia="Consolas" w:cs="Times New Roman"/>
          <w:color w:val="545454"/>
          <w:sz w:val="23"/>
          <w:szCs w:val="23"/>
          <w:shd w:val="clear" w:fill="F2F2F2"/>
          <w:rtl w:val="0"/>
        </w:rPr>
        <w:t>ServerName</w:t>
      </w:r>
      <w:r>
        <w:rPr>
          <w:rFonts w:hint="default" w:ascii="Times New Roman" w:hAnsi="Times New Roman" w:eastAsia="Quattrocento Sans" w:cs="Times New Roman"/>
          <w:color w:val="333333"/>
          <w:sz w:val="24"/>
          <w:szCs w:val="24"/>
          <w:rtl w:val="0"/>
        </w:rPr>
        <w:t> to your server’s domain name or IP address in </w:t>
      </w:r>
      <w:r>
        <w:rPr>
          <w:rFonts w:hint="default" w:ascii="Times New Roman" w:hAnsi="Times New Roman" w:eastAsia="Consolas" w:cs="Times New Roman"/>
          <w:color w:val="545454"/>
          <w:sz w:val="23"/>
          <w:szCs w:val="23"/>
          <w:shd w:val="clear" w:fill="F2F2F2"/>
          <w:rtl w:val="0"/>
        </w:rPr>
        <w:t>/etc/apache2/apache2.conf</w:t>
      </w:r>
      <w:r>
        <w:rPr>
          <w:rFonts w:hint="default" w:ascii="Times New Roman" w:hAnsi="Times New Roman" w:eastAsia="Quattrocento Sans" w:cs="Times New Roman"/>
          <w:color w:val="333333"/>
          <w:sz w:val="24"/>
          <w:szCs w:val="24"/>
          <w:rtl w:val="0"/>
        </w:rPr>
        <w:t>. This is optional as the message will do no harm.</w:t>
      </w:r>
    </w:p>
    <w:p w14:paraId="0000007E">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If your output has </w:t>
      </w:r>
      <w:r>
        <w:rPr>
          <w:rFonts w:hint="default" w:ascii="Times New Roman" w:hAnsi="Times New Roman" w:eastAsia="Consolas" w:cs="Times New Roman"/>
          <w:color w:val="545454"/>
          <w:sz w:val="23"/>
          <w:szCs w:val="23"/>
          <w:shd w:val="clear" w:fill="F2F2F2"/>
          <w:rtl w:val="0"/>
        </w:rPr>
        <w:t>Syntax OK</w:t>
      </w:r>
      <w:r>
        <w:rPr>
          <w:rFonts w:hint="default" w:ascii="Times New Roman" w:hAnsi="Times New Roman" w:eastAsia="Quattrocento Sans" w:cs="Times New Roman"/>
          <w:color w:val="333333"/>
          <w:sz w:val="24"/>
          <w:szCs w:val="24"/>
          <w:rtl w:val="0"/>
        </w:rPr>
        <w:t> in it, your configuration file has no syntax errors. We can safely reload Apache to implement our changes:</w:t>
      </w:r>
    </w:p>
    <w:p w14:paraId="00000080">
      <w:pPr>
        <w:pageBreakBefore w:val="0"/>
        <w:numPr>
          <w:ilvl w:val="0"/>
          <w:numId w:val="10"/>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systemctl reload apache2</w:t>
      </w:r>
    </w:p>
    <w:p w14:paraId="00000081">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Now load your site in a browser, being sure to use </w:t>
      </w:r>
      <w:r>
        <w:rPr>
          <w:rFonts w:hint="default" w:ascii="Times New Roman" w:hAnsi="Times New Roman" w:eastAsia="Consolas" w:cs="Times New Roman"/>
          <w:color w:val="545454"/>
          <w:sz w:val="23"/>
          <w:szCs w:val="23"/>
          <w:shd w:val="clear" w:fill="F2F2F2"/>
          <w:rtl w:val="0"/>
        </w:rPr>
        <w:t>https://</w:t>
      </w:r>
      <w:r>
        <w:rPr>
          <w:rFonts w:hint="default" w:ascii="Times New Roman" w:hAnsi="Times New Roman" w:eastAsia="Quattrocento Sans" w:cs="Times New Roman"/>
          <w:color w:val="333333"/>
          <w:sz w:val="24"/>
          <w:szCs w:val="24"/>
          <w:rtl w:val="0"/>
        </w:rPr>
        <w:t> at the beginning.</w:t>
      </w:r>
    </w:p>
    <w:p w14:paraId="00000082">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"https://localhost/" \h </w:instrText>
      </w:r>
      <w:r>
        <w:rPr>
          <w:rFonts w:hint="default" w:ascii="Times New Roman" w:hAnsi="Times New Roman" w:cs="Times New Roman"/>
        </w:rPr>
        <w:fldChar w:fldCharType="separate"/>
      </w:r>
      <w:r>
        <w:rPr>
          <w:rFonts w:hint="default" w:ascii="Times New Roman" w:hAnsi="Times New Roman" w:eastAsia="Quattrocento Sans" w:cs="Times New Roman"/>
          <w:color w:val="1155CC"/>
          <w:sz w:val="24"/>
          <w:szCs w:val="24"/>
          <w:u w:val="single"/>
          <w:rtl w:val="0"/>
        </w:rPr>
        <w:t>https://localhost/</w:t>
      </w:r>
      <w:r>
        <w:rPr>
          <w:rFonts w:hint="default" w:ascii="Times New Roman" w:hAnsi="Times New Roman" w:eastAsia="Quattrocento Sans" w:cs="Times New Roman"/>
          <w:color w:val="1155CC"/>
          <w:sz w:val="24"/>
          <w:szCs w:val="24"/>
          <w:u w:val="single"/>
          <w:rtl w:val="0"/>
        </w:rPr>
        <w:fldChar w:fldCharType="end"/>
      </w:r>
    </w:p>
    <w:p w14:paraId="00000083">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N</w:t>
      </w:r>
      <w:r>
        <w:rPr>
          <w:rFonts w:hint="default" w:ascii="Times New Roman" w:hAnsi="Times New Roman" w:eastAsia="Quattrocento Sans" w:cs="Times New Roman"/>
          <w:color w:val="333333"/>
          <w:sz w:val="24"/>
          <w:szCs w:val="24"/>
          <w:rtl w:val="0"/>
          <w:lang w:val="en-US"/>
        </w:rPr>
        <w:t>ế</w:t>
      </w:r>
      <w:r>
        <w:rPr>
          <w:rFonts w:hint="default" w:ascii="Times New Roman" w:hAnsi="Times New Roman" w:eastAsia="Quattrocento Sans" w:cs="Times New Roman"/>
          <w:color w:val="333333"/>
          <w:sz w:val="24"/>
          <w:szCs w:val="24"/>
          <w:rtl w:val="0"/>
        </w:rPr>
        <w:t>u c</w:t>
      </w:r>
      <w:r>
        <w:rPr>
          <w:rFonts w:hint="default" w:ascii="Times New Roman" w:hAnsi="Times New Roman" w:eastAsia="Quattrocento Sans" w:cs="Times New Roman"/>
          <w:color w:val="333333"/>
          <w:sz w:val="24"/>
          <w:szCs w:val="24"/>
          <w:rtl w:val="0"/>
          <w:lang w:val="en-US"/>
        </w:rPr>
        <w:t>ầ</w:t>
      </w:r>
      <w:r>
        <w:rPr>
          <w:rFonts w:hint="default" w:ascii="Times New Roman" w:hAnsi="Times New Roman" w:eastAsia="Quattrocento Sans" w:cs="Times New Roman"/>
          <w:color w:val="333333"/>
          <w:sz w:val="24"/>
          <w:szCs w:val="24"/>
          <w:rtl w:val="0"/>
        </w:rPr>
        <w:t xml:space="preserve">n </w:t>
      </w:r>
      <w:r>
        <w:rPr>
          <w:rFonts w:hint="default" w:ascii="Times New Roman" w:hAnsi="Times New Roman" w:eastAsia="Quattrocento Sans" w:cs="Times New Roman"/>
          <w:color w:val="333333"/>
          <w:sz w:val="24"/>
          <w:szCs w:val="24"/>
          <w:rtl w:val="0"/>
          <w:lang w:val="en-US"/>
        </w:rPr>
        <w:t>đổi</w:t>
      </w:r>
      <w:r>
        <w:rPr>
          <w:rFonts w:hint="default" w:ascii="Times New Roman" w:hAnsi="Times New Roman" w:eastAsia="Quattrocento Sans" w:cs="Times New Roman"/>
          <w:color w:val="333333"/>
          <w:sz w:val="24"/>
          <w:szCs w:val="24"/>
          <w:rtl w:val="0"/>
        </w:rPr>
        <w:t xml:space="preserve"> host sudo nano /etc/hosts; 127.0.0.1   lbt</w:t>
      </w:r>
    </w:p>
    <w:p w14:paraId="00000085">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You should see an error. This is normal for a self-signed certificate! The browser is warning you that it can’t verify the identity of the server, because our certificate is not signed by any of its known certificate authorities. For testing purposes and personal use this can be fine. You should be able to click through to </w:t>
      </w:r>
      <w:r>
        <w:rPr>
          <w:rFonts w:hint="default" w:ascii="Times New Roman" w:hAnsi="Times New Roman" w:eastAsia="Quattrocento Sans" w:cs="Times New Roman"/>
          <w:b/>
          <w:color w:val="333333"/>
          <w:sz w:val="24"/>
          <w:szCs w:val="24"/>
          <w:rtl w:val="0"/>
        </w:rPr>
        <w:t>advanced</w:t>
      </w:r>
      <w:r>
        <w:rPr>
          <w:rFonts w:hint="default" w:ascii="Times New Roman" w:hAnsi="Times New Roman" w:eastAsia="Quattrocento Sans" w:cs="Times New Roman"/>
          <w:color w:val="333333"/>
          <w:sz w:val="24"/>
          <w:szCs w:val="24"/>
          <w:rtl w:val="0"/>
        </w:rPr>
        <w:t> or </w:t>
      </w:r>
      <w:r>
        <w:rPr>
          <w:rFonts w:hint="default" w:ascii="Times New Roman" w:hAnsi="Times New Roman" w:eastAsia="Quattrocento Sans" w:cs="Times New Roman"/>
          <w:b/>
          <w:color w:val="333333"/>
          <w:sz w:val="24"/>
          <w:szCs w:val="24"/>
          <w:rtl w:val="0"/>
        </w:rPr>
        <w:t>more information</w:t>
      </w:r>
      <w:r>
        <w:rPr>
          <w:rFonts w:hint="default" w:ascii="Times New Roman" w:hAnsi="Times New Roman" w:eastAsia="Quattrocento Sans" w:cs="Times New Roman"/>
          <w:color w:val="333333"/>
          <w:sz w:val="24"/>
          <w:szCs w:val="24"/>
          <w:rtl w:val="0"/>
        </w:rPr>
        <w:t> and choose to proceed.</w:t>
      </w:r>
    </w:p>
    <w:p w14:paraId="00000086">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After you do so, your browser will load the </w:t>
      </w:r>
      <w:r>
        <w:rPr>
          <w:rFonts w:hint="default" w:ascii="Times New Roman" w:hAnsi="Times New Roman" w:eastAsia="Consolas" w:cs="Times New Roman"/>
          <w:color w:val="545454"/>
          <w:sz w:val="23"/>
          <w:szCs w:val="23"/>
          <w:shd w:val="clear" w:fill="F2F2F2"/>
          <w:rtl w:val="0"/>
        </w:rPr>
        <w:t>it worked!</w:t>
      </w:r>
      <w:r>
        <w:rPr>
          <w:rFonts w:hint="default" w:ascii="Times New Roman" w:hAnsi="Times New Roman" w:eastAsia="Quattrocento Sans" w:cs="Times New Roman"/>
          <w:color w:val="333333"/>
          <w:sz w:val="24"/>
          <w:szCs w:val="24"/>
          <w:rtl w:val="0"/>
        </w:rPr>
        <w:t> message.</w:t>
      </w:r>
    </w:p>
    <w:p w14:paraId="00000087">
      <w:pPr>
        <w:pageBreakBefore w:val="0"/>
        <w:spacing w:after="330" w:line="240" w:lineRule="auto"/>
        <w:rPr>
          <w:rFonts w:hint="default" w:ascii="Times New Roman" w:hAnsi="Times New Roman" w:eastAsia="Quattrocento Sans" w:cs="Times New Roman"/>
          <w:color w:val="323232"/>
          <w:sz w:val="23"/>
          <w:szCs w:val="23"/>
          <w:shd w:val="clear" w:fill="F4F2D4"/>
        </w:rPr>
      </w:pPr>
      <w:r>
        <w:rPr>
          <w:rFonts w:hint="default" w:ascii="Times New Roman" w:hAnsi="Times New Roman" w:eastAsia="Quattrocento Sans" w:cs="Times New Roman"/>
          <w:b/>
          <w:color w:val="323232"/>
          <w:sz w:val="23"/>
          <w:szCs w:val="23"/>
          <w:shd w:val="clear" w:fill="F4F2D4"/>
          <w:rtl w:val="0"/>
        </w:rPr>
        <w:t>Note:</w:t>
      </w:r>
      <w:r>
        <w:rPr>
          <w:rFonts w:hint="default" w:ascii="Times New Roman" w:hAnsi="Times New Roman" w:eastAsia="Quattrocento Sans" w:cs="Times New Roman"/>
          <w:color w:val="323232"/>
          <w:sz w:val="23"/>
          <w:szCs w:val="23"/>
          <w:shd w:val="clear" w:fill="F4F2D4"/>
          <w:rtl w:val="0"/>
        </w:rPr>
        <w:t> if your browser doesn’t connect at all to the server, make sure your connection isn’t being blocked by a firewall. If you are using </w:t>
      </w:r>
      <w:r>
        <w:rPr>
          <w:rFonts w:hint="default" w:ascii="Times New Roman" w:hAnsi="Times New Roman" w:eastAsia="Consolas" w:cs="Times New Roman"/>
          <w:color w:val="545454"/>
          <w:sz w:val="23"/>
          <w:szCs w:val="23"/>
          <w:shd w:val="clear" w:fill="F2F2F2"/>
          <w:rtl w:val="0"/>
        </w:rPr>
        <w:t>ufw</w:t>
      </w:r>
      <w:r>
        <w:rPr>
          <w:rFonts w:hint="default" w:ascii="Times New Roman" w:hAnsi="Times New Roman" w:eastAsia="Quattrocento Sans" w:cs="Times New Roman"/>
          <w:color w:val="323232"/>
          <w:sz w:val="23"/>
          <w:szCs w:val="23"/>
          <w:shd w:val="clear" w:fill="F4F2D4"/>
          <w:rtl w:val="0"/>
        </w:rPr>
        <w:t>, the following commands will open ports </w:t>
      </w:r>
      <w:r>
        <w:rPr>
          <w:rFonts w:hint="default" w:ascii="Times New Roman" w:hAnsi="Times New Roman" w:eastAsia="Consolas" w:cs="Times New Roman"/>
          <w:color w:val="545454"/>
          <w:sz w:val="23"/>
          <w:szCs w:val="23"/>
          <w:shd w:val="clear" w:fill="F2F2F2"/>
          <w:rtl w:val="0"/>
        </w:rPr>
        <w:t>80</w:t>
      </w:r>
      <w:r>
        <w:rPr>
          <w:rFonts w:hint="default" w:ascii="Times New Roman" w:hAnsi="Times New Roman" w:eastAsia="Quattrocento Sans" w:cs="Times New Roman"/>
          <w:color w:val="323232"/>
          <w:sz w:val="23"/>
          <w:szCs w:val="23"/>
          <w:shd w:val="clear" w:fill="F4F2D4"/>
          <w:rtl w:val="0"/>
        </w:rPr>
        <w:t> and </w:t>
      </w:r>
      <w:r>
        <w:rPr>
          <w:rFonts w:hint="default" w:ascii="Times New Roman" w:hAnsi="Times New Roman" w:eastAsia="Consolas" w:cs="Times New Roman"/>
          <w:color w:val="545454"/>
          <w:sz w:val="23"/>
          <w:szCs w:val="23"/>
          <w:shd w:val="clear" w:fill="F2F2F2"/>
          <w:rtl w:val="0"/>
        </w:rPr>
        <w:t>443</w:t>
      </w:r>
      <w:r>
        <w:rPr>
          <w:rFonts w:hint="default" w:ascii="Times New Roman" w:hAnsi="Times New Roman" w:eastAsia="Quattrocento Sans" w:cs="Times New Roman"/>
          <w:color w:val="323232"/>
          <w:sz w:val="23"/>
          <w:szCs w:val="23"/>
          <w:shd w:val="clear" w:fill="F4F2D4"/>
          <w:rtl w:val="0"/>
        </w:rPr>
        <w:t>:</w:t>
      </w:r>
    </w:p>
    <w:p w14:paraId="00000088">
      <w:pPr>
        <w:pageBreakBefore w:val="0"/>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shd w:val="clear" w:fill="F4F2D4"/>
        </w:rPr>
      </w:pPr>
      <w:r>
        <w:rPr>
          <w:rFonts w:hint="default" w:ascii="Times New Roman" w:hAnsi="Times New Roman" w:eastAsia="Consolas" w:cs="Times New Roman"/>
          <w:color w:val="545454"/>
          <w:sz w:val="21"/>
          <w:szCs w:val="21"/>
          <w:shd w:val="clear" w:fill="F4F2D4"/>
          <w:rtl w:val="0"/>
        </w:rPr>
        <w:t xml:space="preserve"> sudo ufw allow "Apache Full"</w:t>
      </w:r>
    </w:p>
    <w:p w14:paraId="00000089">
      <w:pPr>
        <w:pageBreakBefore w:val="0"/>
        <w:numPr>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35" w:leftChars="0"/>
        <w:rPr>
          <w:rFonts w:hint="default" w:ascii="Times New Roman" w:hAnsi="Times New Roman" w:eastAsia="Consolas" w:cs="Times New Roman"/>
          <w:color w:val="545454"/>
          <w:sz w:val="21"/>
          <w:szCs w:val="21"/>
          <w:shd w:val="clear" w:fill="F4F2D4"/>
        </w:rPr>
      </w:pPr>
    </w:p>
    <w:p w14:paraId="0000008A">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Next we will add another </w:t>
      </w:r>
      <w:r>
        <w:rPr>
          <w:rFonts w:hint="default" w:ascii="Times New Roman" w:hAnsi="Times New Roman" w:eastAsia="Consolas" w:cs="Times New Roman"/>
          <w:color w:val="545454"/>
          <w:sz w:val="23"/>
          <w:szCs w:val="23"/>
          <w:shd w:val="clear" w:fill="F2F2F2"/>
          <w:rtl w:val="0"/>
        </w:rPr>
        <w:t>VirtualHost</w:t>
      </w:r>
      <w:r>
        <w:rPr>
          <w:rFonts w:hint="default" w:ascii="Times New Roman" w:hAnsi="Times New Roman" w:eastAsia="Quattrocento Sans" w:cs="Times New Roman"/>
          <w:color w:val="333333"/>
          <w:sz w:val="24"/>
          <w:szCs w:val="24"/>
          <w:rtl w:val="0"/>
        </w:rPr>
        <w:t> section to our configuration to serve plain HTTP requests and redirect them to HTTPS.</w:t>
      </w:r>
    </w:p>
    <w:p w14:paraId="0000008B">
      <w:pPr>
        <w:pageBreakBefore w:val="0"/>
        <w:spacing w:before="450" w:after="150" w:line="240" w:lineRule="auto"/>
        <w:rPr>
          <w:rFonts w:hint="default" w:ascii="Times New Roman" w:hAnsi="Times New Roman" w:eastAsia="Quattrocento Sans" w:cs="Times New Roman"/>
          <w:b/>
          <w:color w:val="323232"/>
          <w:sz w:val="39"/>
          <w:szCs w:val="39"/>
        </w:rPr>
      </w:pPr>
      <w:bookmarkStart w:id="4" w:name="bookmark=id.tyjcwt" w:colFirst="0" w:colLast="0"/>
      <w:bookmarkEnd w:id="4"/>
      <w:r>
        <w:rPr>
          <w:rFonts w:hint="default" w:ascii="Times New Roman" w:hAnsi="Times New Roman" w:eastAsia="Quattrocento Sans" w:cs="Times New Roman"/>
          <w:b/>
          <w:color w:val="323232"/>
          <w:sz w:val="39"/>
          <w:szCs w:val="39"/>
          <w:rtl w:val="0"/>
        </w:rPr>
        <w:t>Step 4 — Redirecting HTTP to HTTPS</w:t>
      </w:r>
    </w:p>
    <w:p w14:paraId="0000008C">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Currently, our configuration will only respond to HTTPS requests on port </w:t>
      </w:r>
      <w:r>
        <w:rPr>
          <w:rFonts w:hint="default" w:ascii="Times New Roman" w:hAnsi="Times New Roman" w:eastAsia="Consolas" w:cs="Times New Roman"/>
          <w:color w:val="545454"/>
          <w:sz w:val="23"/>
          <w:szCs w:val="23"/>
          <w:shd w:val="clear" w:fill="F2F2F2"/>
          <w:rtl w:val="0"/>
        </w:rPr>
        <w:t>443</w:t>
      </w:r>
      <w:r>
        <w:rPr>
          <w:rFonts w:hint="default" w:ascii="Times New Roman" w:hAnsi="Times New Roman" w:eastAsia="Quattrocento Sans" w:cs="Times New Roman"/>
          <w:color w:val="333333"/>
          <w:sz w:val="24"/>
          <w:szCs w:val="24"/>
          <w:rtl w:val="0"/>
        </w:rPr>
        <w:t>. It is good practice to also respond on port </w:t>
      </w:r>
      <w:r>
        <w:rPr>
          <w:rFonts w:hint="default" w:ascii="Times New Roman" w:hAnsi="Times New Roman" w:eastAsia="Consolas" w:cs="Times New Roman"/>
          <w:color w:val="545454"/>
          <w:sz w:val="23"/>
          <w:szCs w:val="23"/>
          <w:shd w:val="clear" w:fill="F2F2F2"/>
          <w:rtl w:val="0"/>
        </w:rPr>
        <w:t>80</w:t>
      </w:r>
      <w:r>
        <w:rPr>
          <w:rFonts w:hint="default" w:ascii="Times New Roman" w:hAnsi="Times New Roman" w:eastAsia="Quattrocento Sans" w:cs="Times New Roman"/>
          <w:color w:val="333333"/>
          <w:sz w:val="24"/>
          <w:szCs w:val="24"/>
          <w:rtl w:val="0"/>
        </w:rPr>
        <w:t>, even if you want to force all traffic to be encrypted. Let’s set up a </w:t>
      </w:r>
      <w:r>
        <w:rPr>
          <w:rFonts w:hint="default" w:ascii="Times New Roman" w:hAnsi="Times New Roman" w:eastAsia="Consolas" w:cs="Times New Roman"/>
          <w:color w:val="545454"/>
          <w:sz w:val="23"/>
          <w:szCs w:val="23"/>
          <w:shd w:val="clear" w:fill="F2F2F2"/>
          <w:rtl w:val="0"/>
        </w:rPr>
        <w:t>VirtualHost</w:t>
      </w:r>
      <w:r>
        <w:rPr>
          <w:rFonts w:hint="default" w:ascii="Times New Roman" w:hAnsi="Times New Roman" w:eastAsia="Quattrocento Sans" w:cs="Times New Roman"/>
          <w:color w:val="333333"/>
          <w:sz w:val="24"/>
          <w:szCs w:val="24"/>
          <w:rtl w:val="0"/>
        </w:rPr>
        <w:t> to respond to these unencrypted requests and redirect them to HTTPS.</w:t>
      </w:r>
    </w:p>
    <w:p w14:paraId="0000008D">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Open the same Apache configuration file we started in previous steps:</w:t>
      </w:r>
    </w:p>
    <w:p w14:paraId="0000008E">
      <w:pPr>
        <w:pageBreakBefore w:val="0"/>
        <w:numPr>
          <w:ilvl w:val="0"/>
          <w:numId w:val="12"/>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nano /etc/apache2/sites-available/your_domain_or_ip.conf</w:t>
      </w:r>
    </w:p>
    <w:p w14:paraId="0000008F">
      <w:pPr>
        <w:pageBreakBefore w:val="0"/>
        <w:numPr>
          <w:ilvl w:val="0"/>
          <w:numId w:val="12"/>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nano /etc/apache2/sites-available/lbt.conf</w:t>
      </w:r>
    </w:p>
    <w:p w14:paraId="00000090">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At the bottom, create another </w:t>
      </w:r>
      <w:r>
        <w:rPr>
          <w:rFonts w:hint="default" w:ascii="Times New Roman" w:hAnsi="Times New Roman" w:eastAsia="Consolas" w:cs="Times New Roman"/>
          <w:color w:val="545454"/>
          <w:sz w:val="23"/>
          <w:szCs w:val="23"/>
          <w:shd w:val="clear" w:fill="F2F2F2"/>
          <w:rtl w:val="0"/>
        </w:rPr>
        <w:t>VirtualHost</w:t>
      </w:r>
      <w:r>
        <w:rPr>
          <w:rFonts w:hint="default" w:ascii="Times New Roman" w:hAnsi="Times New Roman" w:eastAsia="Quattrocento Sans" w:cs="Times New Roman"/>
          <w:color w:val="333333"/>
          <w:sz w:val="24"/>
          <w:szCs w:val="24"/>
          <w:rtl w:val="0"/>
        </w:rPr>
        <w:t> block to match requests on port </w:t>
      </w:r>
      <w:r>
        <w:rPr>
          <w:rFonts w:hint="default" w:ascii="Times New Roman" w:hAnsi="Times New Roman" w:eastAsia="Consolas" w:cs="Times New Roman"/>
          <w:color w:val="545454"/>
          <w:sz w:val="23"/>
          <w:szCs w:val="23"/>
          <w:shd w:val="clear" w:fill="F2F2F2"/>
          <w:rtl w:val="0"/>
        </w:rPr>
        <w:t>80</w:t>
      </w:r>
      <w:r>
        <w:rPr>
          <w:rFonts w:hint="default" w:ascii="Times New Roman" w:hAnsi="Times New Roman" w:eastAsia="Quattrocento Sans" w:cs="Times New Roman"/>
          <w:color w:val="333333"/>
          <w:sz w:val="24"/>
          <w:szCs w:val="24"/>
          <w:rtl w:val="0"/>
        </w:rPr>
        <w:t>. Use the </w:t>
      </w:r>
      <w:r>
        <w:rPr>
          <w:rFonts w:hint="default" w:ascii="Times New Roman" w:hAnsi="Times New Roman" w:eastAsia="Consolas" w:cs="Times New Roman"/>
          <w:color w:val="545454"/>
          <w:sz w:val="23"/>
          <w:szCs w:val="23"/>
          <w:shd w:val="clear" w:fill="F2F2F2"/>
          <w:rtl w:val="0"/>
        </w:rPr>
        <w:t>ServerName</w:t>
      </w:r>
      <w:r>
        <w:rPr>
          <w:rFonts w:hint="default" w:ascii="Times New Roman" w:hAnsi="Times New Roman" w:eastAsia="Quattrocento Sans" w:cs="Times New Roman"/>
          <w:color w:val="333333"/>
          <w:sz w:val="24"/>
          <w:szCs w:val="24"/>
          <w:rtl w:val="0"/>
        </w:rPr>
        <w:t> directive to again match your domain name or IP address. Then, use </w:t>
      </w:r>
      <w:r>
        <w:rPr>
          <w:rFonts w:hint="default" w:ascii="Times New Roman" w:hAnsi="Times New Roman" w:eastAsia="Consolas" w:cs="Times New Roman"/>
          <w:color w:val="545454"/>
          <w:sz w:val="23"/>
          <w:szCs w:val="23"/>
          <w:shd w:val="clear" w:fill="F2F2F2"/>
          <w:rtl w:val="0"/>
        </w:rPr>
        <w:t>Redirect</w:t>
      </w:r>
      <w:r>
        <w:rPr>
          <w:rFonts w:hint="default" w:ascii="Times New Roman" w:hAnsi="Times New Roman" w:eastAsia="Quattrocento Sans" w:cs="Times New Roman"/>
          <w:color w:val="333333"/>
          <w:sz w:val="24"/>
          <w:szCs w:val="24"/>
          <w:rtl w:val="0"/>
        </w:rPr>
        <w:t> to match any requests and send them to the SSL </w:t>
      </w:r>
      <w:r>
        <w:rPr>
          <w:rFonts w:hint="default" w:ascii="Times New Roman" w:hAnsi="Times New Roman" w:eastAsia="Consolas" w:cs="Times New Roman"/>
          <w:color w:val="545454"/>
          <w:sz w:val="23"/>
          <w:szCs w:val="23"/>
          <w:shd w:val="clear" w:fill="F2F2F2"/>
          <w:rtl w:val="0"/>
        </w:rPr>
        <w:t>VirtualHost</w:t>
      </w:r>
      <w:r>
        <w:rPr>
          <w:rFonts w:hint="default" w:ascii="Times New Roman" w:hAnsi="Times New Roman" w:eastAsia="Quattrocento Sans" w:cs="Times New Roman"/>
          <w:color w:val="333333"/>
          <w:sz w:val="24"/>
          <w:szCs w:val="24"/>
          <w:rtl w:val="0"/>
        </w:rPr>
        <w:t>. Make sure to include the trailing slash:</w:t>
      </w:r>
    </w:p>
    <w:p w14:paraId="00000091">
      <w:pPr>
        <w:pageBreakBefore w:val="0"/>
        <w:shd w:val="clear" w:fill="E5E5E5"/>
        <w:spacing w:after="0" w:line="240" w:lineRule="auto"/>
        <w:jc w:val="center"/>
        <w:rPr>
          <w:rFonts w:hint="default" w:ascii="Times New Roman" w:hAnsi="Times New Roman" w:eastAsia="Quattrocento Sans" w:cs="Times New Roman"/>
          <w:color w:val="323232"/>
          <w:sz w:val="21"/>
          <w:szCs w:val="21"/>
        </w:rPr>
      </w:pPr>
      <w:r>
        <w:rPr>
          <w:rFonts w:hint="default" w:ascii="Times New Roman" w:hAnsi="Times New Roman" w:eastAsia="Quattrocento Sans" w:cs="Times New Roman"/>
          <w:color w:val="323232"/>
          <w:sz w:val="21"/>
          <w:szCs w:val="21"/>
          <w:rtl w:val="0"/>
        </w:rPr>
        <w:t>/etc/apache2/sites-available/your_domain_or_ip.conf</w:t>
      </w:r>
    </w:p>
    <w:p w14:paraId="00000092">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&lt;VirtualHost *:80&gt;</w:t>
      </w:r>
    </w:p>
    <w:p w14:paraId="00000093">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ServerName your_domain_or_ip</w:t>
      </w:r>
    </w:p>
    <w:p w14:paraId="00000094">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Redirect / https://your_domain_or_ip</w:t>
      </w:r>
      <w:r>
        <w:rPr>
          <w:rFonts w:hint="default" w:ascii="Times New Roman" w:hAnsi="Times New Roman" w:eastAsia="Consolas" w:cs="Times New Roman"/>
          <w:b/>
          <w:color w:val="545454"/>
          <w:sz w:val="21"/>
          <w:szCs w:val="21"/>
          <w:rtl w:val="0"/>
        </w:rPr>
        <w:t>:443</w:t>
      </w:r>
      <w:r>
        <w:rPr>
          <w:rFonts w:hint="default" w:ascii="Times New Roman" w:hAnsi="Times New Roman" w:eastAsia="Consolas" w:cs="Times New Roman"/>
          <w:color w:val="545454"/>
          <w:sz w:val="21"/>
          <w:szCs w:val="21"/>
          <w:rtl w:val="0"/>
        </w:rPr>
        <w:t>/</w:t>
      </w:r>
    </w:p>
    <w:p w14:paraId="00000095">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&lt;/VirtualHost&gt;</w:t>
      </w:r>
    </w:p>
    <w:p w14:paraId="00000096">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p>
    <w:p w14:paraId="00000097">
      <w:pPr>
        <w:pageBreakBefore w:val="0"/>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w:t>
      </w:r>
    </w:p>
    <w:p w14:paraId="00000098">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&lt;VirtualHost *:80&gt;</w:t>
      </w:r>
    </w:p>
    <w:p w14:paraId="00000099">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ServerName localhost</w:t>
      </w:r>
    </w:p>
    <w:p w14:paraId="0000009A">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 xml:space="preserve">    Redirect / https://localhost/</w:t>
      </w:r>
    </w:p>
    <w:p w14:paraId="0000009B">
      <w:p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&lt;/VirtualHost&gt;</w:t>
      </w:r>
    </w:p>
    <w:p w14:paraId="0000009C">
      <w:pPr>
        <w:pageBreakBefore w:val="0"/>
        <w:spacing w:after="330" w:line="240" w:lineRule="auto"/>
        <w:rPr>
          <w:rFonts w:hint="default" w:ascii="Times New Roman" w:hAnsi="Times New Roman" w:eastAsia="Quattrocento Sans" w:cs="Times New Roman"/>
          <w:color w:val="333333"/>
          <w:sz w:val="24"/>
          <w:szCs w:val="24"/>
        </w:rPr>
      </w:pPr>
      <w:r>
        <w:rPr>
          <w:rFonts w:hint="default" w:ascii="Times New Roman" w:hAnsi="Times New Roman" w:eastAsia="Quattrocento Sans" w:cs="Times New Roman"/>
          <w:color w:val="333333"/>
          <w:sz w:val="24"/>
          <w:szCs w:val="24"/>
          <w:rtl w:val="0"/>
        </w:rPr>
        <w:t>Save and close this file when you are finished, then test your configuration syntax again, and reload Apache:</w:t>
      </w:r>
    </w:p>
    <w:p w14:paraId="0000009E">
      <w:pPr>
        <w:pageBreakBefore w:val="0"/>
        <w:numPr>
          <w:ilvl w:val="0"/>
          <w:numId w:val="13"/>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apachectl configtest</w:t>
      </w:r>
    </w:p>
    <w:p w14:paraId="0000009F">
      <w:pPr>
        <w:pageBreakBefore w:val="0"/>
        <w:numPr>
          <w:ilvl w:val="0"/>
          <w:numId w:val="13"/>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5" w:hanging="360"/>
        <w:rPr>
          <w:rFonts w:hint="default" w:ascii="Times New Roman" w:hAnsi="Times New Roman" w:eastAsia="Consolas" w:cs="Times New Roman"/>
          <w:color w:val="545454"/>
          <w:sz w:val="21"/>
          <w:szCs w:val="21"/>
        </w:rPr>
      </w:pPr>
      <w:r>
        <w:rPr>
          <w:rFonts w:hint="default" w:ascii="Times New Roman" w:hAnsi="Times New Roman" w:eastAsia="Consolas" w:cs="Times New Roman"/>
          <w:color w:val="545454"/>
          <w:sz w:val="21"/>
          <w:szCs w:val="21"/>
          <w:rtl w:val="0"/>
        </w:rPr>
        <w:t>sudo systemctl reload apache2</w:t>
      </w:r>
    </w:p>
    <w:p w14:paraId="000000A0">
      <w:pPr>
        <w:pageBreakBefore w:val="0"/>
        <w:numPr>
          <w:numId w:val="0"/>
        </w:numPr>
        <w:shd w:val="clear"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35" w:leftChars="0"/>
        <w:rPr>
          <w:rFonts w:hint="default" w:ascii="Times New Roman" w:hAnsi="Times New Roman" w:eastAsia="Consolas" w:cs="Times New Roman"/>
          <w:color w:val="545454"/>
          <w:sz w:val="21"/>
          <w:szCs w:val="21"/>
        </w:rPr>
      </w:pPr>
    </w:p>
    <w:p w14:paraId="000000A1">
      <w:pPr>
        <w:pageBreakBefore w:val="0"/>
        <w:spacing w:after="330" w:line="240" w:lineRule="auto"/>
        <w:rPr>
          <w:rFonts w:hint="default" w:ascii="Times New Roman" w:hAnsi="Times New Roman" w:eastAsia="Quattrocento Sans" w:cs="Times New Roman"/>
          <w:color w:val="333333"/>
          <w:sz w:val="24"/>
          <w:szCs w:val="24"/>
          <w:rtl w:val="0"/>
        </w:rPr>
      </w:pPr>
      <w:r>
        <w:rPr>
          <w:rFonts w:hint="default" w:ascii="Times New Roman" w:hAnsi="Times New Roman" w:eastAsia="Quattrocento Sans" w:cs="Times New Roman"/>
          <w:color w:val="333333"/>
          <w:sz w:val="24"/>
          <w:szCs w:val="24"/>
          <w:rtl w:val="0"/>
        </w:rPr>
        <w:t>You can test the new redirect functionality by visiting your site with plain </w:t>
      </w:r>
      <w:r>
        <w:rPr>
          <w:rFonts w:hint="default" w:ascii="Times New Roman" w:hAnsi="Times New Roman" w:eastAsia="Consolas" w:cs="Times New Roman"/>
          <w:color w:val="545454"/>
          <w:sz w:val="23"/>
          <w:szCs w:val="23"/>
          <w:shd w:val="clear" w:fill="F2F2F2"/>
          <w:rtl w:val="0"/>
        </w:rPr>
        <w:t>http://</w:t>
      </w:r>
      <w:r>
        <w:rPr>
          <w:rFonts w:hint="default" w:ascii="Times New Roman" w:hAnsi="Times New Roman" w:eastAsia="Quattrocento Sans" w:cs="Times New Roman"/>
          <w:color w:val="333333"/>
          <w:sz w:val="24"/>
          <w:szCs w:val="24"/>
          <w:rtl w:val="0"/>
        </w:rPr>
        <w:t> in front of the address. You should be redirected to </w:t>
      </w:r>
      <w:r>
        <w:rPr>
          <w:rFonts w:hint="default" w:ascii="Times New Roman" w:hAnsi="Times New Roman" w:eastAsia="Consolas" w:cs="Times New Roman"/>
          <w:color w:val="545454"/>
          <w:sz w:val="23"/>
          <w:szCs w:val="23"/>
          <w:shd w:val="clear" w:fill="F2F2F2"/>
          <w:rtl w:val="0"/>
        </w:rPr>
        <w:t>https://</w:t>
      </w:r>
      <w:r>
        <w:rPr>
          <w:rFonts w:hint="default" w:ascii="Times New Roman" w:hAnsi="Times New Roman" w:eastAsia="Quattrocento Sans" w:cs="Times New Roman"/>
          <w:color w:val="333333"/>
          <w:sz w:val="24"/>
          <w:szCs w:val="24"/>
          <w:rtl w:val="0"/>
        </w:rPr>
        <w:t> automatically.</w:t>
      </w:r>
    </w:p>
    <w:p w14:paraId="000000A6">
      <w:pPr>
        <w:pageBreakBefore w:val="0"/>
        <w:rPr>
          <w:rFonts w:hint="default" w:ascii="Times New Roman" w:hAnsi="Times New Roman" w:cs="Times New Roman"/>
          <w:b/>
          <w:bCs/>
        </w:rPr>
      </w:pPr>
      <w:r>
        <w:rPr>
          <w:rFonts w:hint="default" w:ascii="Times New Roman" w:hAnsi="Times New Roman" w:eastAsia="Quattrocento Sans" w:cs="Times New Roman"/>
          <w:b/>
          <w:bCs/>
          <w:color w:val="333333"/>
          <w:sz w:val="24"/>
          <w:szCs w:val="24"/>
          <w:rtl w:val="0"/>
          <w:lang w:val="en-US"/>
        </w:rPr>
        <w:t>Hoàn thành</w:t>
      </w:r>
      <w:bookmarkStart w:id="6" w:name="_GoBack"/>
      <w:bookmarkEnd w:id="6"/>
      <w:bookmarkStart w:id="5" w:name="bookmark=id.3dy6vkm" w:colFirst="0" w:colLast="0"/>
      <w:bookmarkEnd w:id="5"/>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Quattrocento Sans">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C8879AEF"/>
    <w:multiLevelType w:val="multilevel"/>
    <w:tmpl w:val="C8879A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8"/>
  </w:num>
  <w:num w:numId="8">
    <w:abstractNumId w:val="12"/>
  </w:num>
  <w:num w:numId="9">
    <w:abstractNumId w:val="6"/>
  </w:num>
  <w:num w:numId="10">
    <w:abstractNumId w:val="0"/>
  </w:num>
  <w:num w:numId="11">
    <w:abstractNumId w:val="9"/>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3043B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qFormat="1" w:uiPriority="99"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link w:val="21"/>
    <w:qFormat/>
    <w:uiPriority w:val="0"/>
    <w:pPr>
      <w:spacing w:line="240" w:lineRule="auto"/>
    </w:pPr>
    <w:rPr>
      <w:rFonts w:ascii="Times New Roman" w:hAnsi="Times New Roman" w:eastAsia="Times New Roman" w:cs="Times New Roman"/>
      <w:b/>
      <w:sz w:val="48"/>
      <w:szCs w:val="48"/>
    </w:rPr>
  </w:style>
  <w:style w:type="paragraph" w:styleId="3">
    <w:name w:val="heading 2"/>
    <w:basedOn w:val="1"/>
    <w:next w:val="1"/>
    <w:link w:val="22"/>
    <w:qFormat/>
    <w:uiPriority w:val="0"/>
    <w:pPr>
      <w:spacing w:line="240" w:lineRule="auto"/>
    </w:pPr>
    <w:rPr>
      <w:rFonts w:ascii="Times New Roman" w:hAnsi="Times New Roman" w:eastAsia="Times New Roman" w:cs="Times New Roman"/>
      <w:b/>
      <w:sz w:val="36"/>
      <w:szCs w:val="36"/>
    </w:rPr>
  </w:style>
  <w:style w:type="paragraph" w:styleId="4">
    <w:name w:val="heading 3"/>
    <w:basedOn w:val="1"/>
    <w:next w:val="1"/>
    <w:link w:val="23"/>
    <w:qFormat/>
    <w:uiPriority w:val="0"/>
    <w:pPr>
      <w:spacing w:line="240" w:lineRule="auto"/>
    </w:pPr>
    <w:rPr>
      <w:rFonts w:ascii="Times New Roman" w:hAnsi="Times New Roman" w:eastAsia="Times New Roman" w:cs="Times New Roman"/>
      <w:b/>
      <w:sz w:val="27"/>
      <w:szCs w:val="27"/>
    </w:rPr>
  </w:style>
  <w:style w:type="paragraph" w:styleId="5">
    <w:name w:val="heading 4"/>
    <w:basedOn w:val="1"/>
    <w:next w:val="1"/>
    <w:link w:val="24"/>
    <w:qFormat/>
    <w:uiPriority w:val="0"/>
    <w:pPr>
      <w:spacing w:line="240" w:lineRule="auto"/>
    </w:pPr>
    <w:rPr>
      <w:rFonts w:ascii="Times New Roman" w:hAnsi="Times New Roman" w:eastAsia="Times New Roman" w:cs="Times New Roman"/>
      <w:b/>
      <w:sz w:val="24"/>
      <w:szCs w:val="24"/>
    </w:rPr>
  </w:style>
  <w:style w:type="paragraph" w:styleId="6">
    <w:name w:val="heading 5"/>
    <w:basedOn w:val="1"/>
    <w:next w:val="1"/>
    <w:link w:val="25"/>
    <w:qFormat/>
    <w:uiPriority w:val="0"/>
    <w:pPr>
      <w:spacing w:line="240" w:lineRule="auto"/>
    </w:pPr>
    <w:rPr>
      <w:rFonts w:ascii="Times New Roman" w:hAnsi="Times New Roman" w:eastAsia="Times New Roman" w:cs="Times New Roman"/>
      <w:b/>
      <w:sz w:val="20"/>
      <w:szCs w:val="20"/>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qFormat/>
    <w:uiPriority w:val="99"/>
    <w:rPr>
      <w:rFonts w:ascii="Courier New" w:hAnsi="Courier New" w:eastAsia="Times New Roman" w:cs="Courier New"/>
      <w:sz w:val="20"/>
      <w:szCs w:val="20"/>
    </w:rPr>
  </w:style>
  <w:style w:type="character" w:styleId="12">
    <w:name w:val="HTML Keyboard"/>
    <w:basedOn w:val="8"/>
    <w:semiHidden/>
    <w:unhideWhenUsed/>
    <w:qFormat/>
    <w:uiPriority w:val="99"/>
    <w:rPr>
      <w:rFonts w:ascii="Courier New" w:hAnsi="Courier New" w:eastAsia="Times New Roman" w:cs="Courier New"/>
      <w:sz w:val="20"/>
      <w:szCs w:val="20"/>
    </w:rPr>
  </w:style>
  <w:style w:type="paragraph" w:styleId="13">
    <w:name w:val="HTML Preformatted"/>
    <w:basedOn w:val="1"/>
    <w:link w:val="3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4">
    <w:name w:val="Hyperlink"/>
    <w:basedOn w:val="8"/>
    <w:semiHidden/>
    <w:unhideWhenUsed/>
    <w:qFormat/>
    <w:uiPriority w:val="99"/>
    <w:rPr>
      <w:color w:val="0000FF"/>
      <w:u w:val="single"/>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6">
    <w:name w:val="Strong"/>
    <w:basedOn w:val="8"/>
    <w:qFormat/>
    <w:uiPriority w:val="22"/>
    <w:rPr>
      <w:b/>
      <w:bCs/>
    </w:rPr>
  </w:style>
  <w:style w:type="paragraph" w:styleId="17">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8">
    <w:name w:val="Title"/>
    <w:basedOn w:val="1"/>
    <w:next w:val="1"/>
    <w:qFormat/>
    <w:uiPriority w:val="0"/>
    <w:pPr>
      <w:keepNext/>
      <w:keepLines/>
      <w:pageBreakBefore w:val="0"/>
      <w:spacing w:before="480" w:after="120"/>
    </w:pPr>
    <w:rPr>
      <w:b/>
      <w:sz w:val="72"/>
      <w:szCs w:val="72"/>
    </w:rPr>
  </w:style>
  <w:style w:type="table" w:customStyle="1" w:styleId="19">
    <w:name w:val="TableNormal"/>
    <w:qFormat/>
    <w:uiPriority w:val="0"/>
    <w:tblPr>
      <w:tblCellMar>
        <w:top w:w="100" w:type="dxa"/>
        <w:left w:w="100" w:type="dxa"/>
        <w:bottom w:w="100" w:type="dxa"/>
        <w:right w:w="100" w:type="dxa"/>
      </w:tblCellMar>
    </w:tblPr>
  </w:style>
  <w:style w:type="table" w:customStyle="1" w:styleId="20">
    <w:name w:val="Table Normal1"/>
    <w:qFormat/>
    <w:uiPriority w:val="0"/>
  </w:style>
  <w:style w:type="character" w:customStyle="1" w:styleId="21">
    <w:name w:val="Heading 1 Char"/>
    <w:basedOn w:val="8"/>
    <w:link w:val="2"/>
    <w:qFormat/>
    <w:uiPriority w:val="9"/>
    <w:rPr>
      <w:rFonts w:ascii="Times New Roman" w:hAnsi="Times New Roman" w:eastAsia="Times New Roman" w:cs="Times New Roman"/>
      <w:b/>
      <w:bCs/>
      <w:kern w:val="36"/>
      <w:sz w:val="48"/>
      <w:szCs w:val="48"/>
    </w:rPr>
  </w:style>
  <w:style w:type="character" w:customStyle="1" w:styleId="22">
    <w:name w:val="Heading 2 Char"/>
    <w:basedOn w:val="8"/>
    <w:link w:val="3"/>
    <w:qFormat/>
    <w:uiPriority w:val="9"/>
    <w:rPr>
      <w:rFonts w:ascii="Times New Roman" w:hAnsi="Times New Roman" w:eastAsia="Times New Roman" w:cs="Times New Roman"/>
      <w:b/>
      <w:bCs/>
      <w:sz w:val="36"/>
      <w:szCs w:val="36"/>
    </w:rPr>
  </w:style>
  <w:style w:type="character" w:customStyle="1" w:styleId="23">
    <w:name w:val="Heading 3 Char"/>
    <w:basedOn w:val="8"/>
    <w:link w:val="4"/>
    <w:qFormat/>
    <w:uiPriority w:val="9"/>
    <w:rPr>
      <w:rFonts w:ascii="Times New Roman" w:hAnsi="Times New Roman" w:eastAsia="Times New Roman" w:cs="Times New Roman"/>
      <w:b/>
      <w:bCs/>
      <w:sz w:val="27"/>
      <w:szCs w:val="27"/>
    </w:rPr>
  </w:style>
  <w:style w:type="character" w:customStyle="1" w:styleId="24">
    <w:name w:val="Heading 4 Char"/>
    <w:basedOn w:val="8"/>
    <w:link w:val="5"/>
    <w:qFormat/>
    <w:uiPriority w:val="9"/>
    <w:rPr>
      <w:rFonts w:ascii="Times New Roman" w:hAnsi="Times New Roman" w:eastAsia="Times New Roman" w:cs="Times New Roman"/>
      <w:b/>
      <w:bCs/>
      <w:sz w:val="24"/>
      <w:szCs w:val="24"/>
    </w:rPr>
  </w:style>
  <w:style w:type="character" w:customStyle="1" w:styleId="25">
    <w:name w:val="Heading 5 Char"/>
    <w:basedOn w:val="8"/>
    <w:link w:val="6"/>
    <w:qFormat/>
    <w:uiPriority w:val="9"/>
    <w:rPr>
      <w:rFonts w:ascii="Times New Roman" w:hAnsi="Times New Roman" w:eastAsia="Times New Roman" w:cs="Times New Roman"/>
      <w:b/>
      <w:bCs/>
      <w:sz w:val="20"/>
      <w:szCs w:val="20"/>
    </w:rPr>
  </w:style>
  <w:style w:type="character" w:customStyle="1" w:styleId="26">
    <w:name w:val="expander"/>
    <w:basedOn w:val="8"/>
    <w:qFormat/>
    <w:uiPriority w:val="0"/>
  </w:style>
  <w:style w:type="character" w:customStyle="1" w:styleId="27">
    <w:name w:val="meta-section"/>
    <w:basedOn w:val="8"/>
    <w:qFormat/>
    <w:uiPriority w:val="0"/>
  </w:style>
  <w:style w:type="paragraph" w:customStyle="1" w:styleId="28">
    <w:name w:val="names"/>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9">
    <w:name w:val="tutorial-date-text"/>
    <w:basedOn w:val="8"/>
    <w:qFormat/>
    <w:uiPriority w:val="0"/>
  </w:style>
  <w:style w:type="character" w:customStyle="1" w:styleId="30">
    <w:name w:val="tutorial-date"/>
    <w:basedOn w:val="8"/>
    <w:qFormat/>
    <w:uiPriority w:val="0"/>
  </w:style>
  <w:style w:type="character" w:customStyle="1" w:styleId="31">
    <w:name w:val="views-count"/>
    <w:basedOn w:val="8"/>
    <w:qFormat/>
    <w:uiPriority w:val="0"/>
  </w:style>
  <w:style w:type="character" w:customStyle="1" w:styleId="32">
    <w:name w:val="sr-only"/>
    <w:basedOn w:val="8"/>
    <w:qFormat/>
    <w:uiPriority w:val="0"/>
  </w:style>
  <w:style w:type="character" w:customStyle="1" w:styleId="33">
    <w:name w:val="HTML Preformatted Char"/>
    <w:basedOn w:val="8"/>
    <w:link w:val="13"/>
    <w:semiHidden/>
    <w:qFormat/>
    <w:uiPriority w:val="99"/>
    <w:rPr>
      <w:rFonts w:ascii="Courier New" w:hAnsi="Courier New" w:eastAsia="Times New Roman" w:cs="Courier New"/>
      <w:sz w:val="20"/>
      <w:szCs w:val="20"/>
    </w:rPr>
  </w:style>
  <w:style w:type="character" w:customStyle="1" w:styleId="34">
    <w:name w:val="highlight"/>
    <w:basedOn w:val="8"/>
    <w:qFormat/>
    <w:uiPriority w:val="0"/>
  </w:style>
  <w:style w:type="character" w:customStyle="1" w:styleId="35">
    <w:name w:val="hsb--question"/>
    <w:basedOn w:val="8"/>
    <w:qFormat/>
    <w:uiPriority w:val="0"/>
  </w:style>
  <w:style w:type="paragraph" w:customStyle="1" w:styleId="36">
    <w:name w:val="HTML Top of Form"/>
    <w:basedOn w:val="1"/>
    <w:next w:val="1"/>
    <w:link w:val="37"/>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37">
    <w:name w:val="z-Top of Form Char"/>
    <w:basedOn w:val="8"/>
    <w:link w:val="36"/>
    <w:semiHidden/>
    <w:qFormat/>
    <w:uiPriority w:val="99"/>
    <w:rPr>
      <w:rFonts w:ascii="Arial" w:hAnsi="Arial" w:eastAsia="Times New Roman" w:cs="Arial"/>
      <w:vanish/>
      <w:sz w:val="16"/>
      <w:szCs w:val="16"/>
    </w:rPr>
  </w:style>
  <w:style w:type="paragraph" w:customStyle="1" w:styleId="38">
    <w:name w:val="HTML Bottom of Form"/>
    <w:basedOn w:val="1"/>
    <w:next w:val="1"/>
    <w:link w:val="39"/>
    <w:semiHidden/>
    <w:unhideWhenUsed/>
    <w:qFormat/>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39">
    <w:name w:val="z-Bottom of Form Char"/>
    <w:basedOn w:val="8"/>
    <w:link w:val="38"/>
    <w:semiHidden/>
    <w:qFormat/>
    <w:uiPriority w:val="99"/>
    <w:rPr>
      <w:rFonts w:ascii="Arial" w:hAnsi="Arial" w:eastAsia="Times New Roman" w:cs="Arial"/>
      <w:vanish/>
      <w:sz w:val="16"/>
      <w:szCs w:val="16"/>
    </w:rPr>
  </w:style>
  <w:style w:type="character" w:customStyle="1" w:styleId="40">
    <w:name w:val="heading"/>
    <w:basedOn w:val="8"/>
    <w:qFormat/>
    <w:uiPriority w:val="0"/>
  </w:style>
  <w:style w:type="character" w:customStyle="1" w:styleId="41">
    <w:name w:val="link_text"/>
    <w:basedOn w:val="8"/>
    <w:qFormat/>
    <w:uiPriority w:val="0"/>
  </w:style>
  <w:style w:type="table" w:customStyle="1" w:styleId="42">
    <w:name w:val="_Style 42"/>
    <w:basedOn w:val="19"/>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bslG4hr5kfIbKVErZsVRY/3Zig==">CgMxLjAyCGguZ2pkZ3hzMgppZC4xZm9iOXRlMgppZC4zem55c2g3MgppZC4yZXQ5MnAwMglpZC50eWpjd3QyCmlkLjNkeTZ2a204AHIhMXo2UEc4SzRnbWFXcTBqRElvWmlUT3ZXUkFickk0b3Jf</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TotalTime>4</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2020-09-03T01:51:00Z</dcterms:created>
  <dc:creator>Thao Tang</dc:creator>
  <cp:lastModifiedBy>Trâm Lê</cp:lastModifiedBy>
  <dcterms:modified xsi:type="dcterms:W3CDTF">2025-11-24T03:58:14Z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2B1600B858614C1F8F1EC3776C93491E_12</vt:lpwstr>
  </property>
</Properties>
</file>